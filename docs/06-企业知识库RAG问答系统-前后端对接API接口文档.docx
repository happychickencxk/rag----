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D80B9"/>
    <w:p w14:paraId="7DC8A869"/>
    <w:p w14:paraId="4B2335C1">
      <w:pPr>
        <w:jc w:val="center"/>
      </w:pPr>
      <w:r>
        <w:rPr>
          <w:rFonts w:ascii="黑体" w:hAnsi="黑体" w:eastAsia="黑体"/>
          <w:b/>
          <w:sz w:val="52"/>
        </w:rPr>
        <w:t>企业知识库RAG问答系统</w:t>
      </w:r>
    </w:p>
    <w:p w14:paraId="239C73C9">
      <w:pPr>
        <w:jc w:val="center"/>
      </w:pPr>
      <w:r>
        <w:rPr>
          <w:rFonts w:ascii="黑体" w:hAnsi="黑体" w:eastAsia="黑体"/>
          <w:b/>
          <w:sz w:val="44"/>
        </w:rPr>
        <w:t>前后端对接API接口文档</w:t>
      </w:r>
    </w:p>
    <w:p w14:paraId="7AE1EBC5"/>
    <w:p w14:paraId="22922E9A">
      <w:pPr>
        <w:jc w:val="center"/>
      </w:pPr>
      <w:r>
        <w:rPr>
          <w:rFonts w:ascii="宋体" w:hAnsi="宋体" w:eastAsia="宋体"/>
          <w:sz w:val="32"/>
        </w:rPr>
        <w:t>v1.0</w:t>
      </w:r>
    </w:p>
    <w:p w14:paraId="70838050"/>
    <w:p w14:paraId="4F6D7E05"/>
    <w:p w14:paraId="3940F596">
      <w:pPr>
        <w:spacing w:line="360" w:lineRule="auto"/>
        <w:jc w:val="center"/>
      </w:pPr>
      <w:r>
        <w:rPr>
          <w:rFonts w:ascii="宋体" w:hAnsi="宋体" w:eastAsia="宋体"/>
          <w:b/>
          <w:sz w:val="24"/>
        </w:rPr>
        <w:t>版 本 历 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6E4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7DEF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1728" w:type="dxa"/>
          </w:tcPr>
          <w:p w14:paraId="2FB4DB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w="1728" w:type="dxa"/>
          </w:tcPr>
          <w:p w14:paraId="371CDE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w="1728" w:type="dxa"/>
          </w:tcPr>
          <w:p w14:paraId="66951F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1728" w:type="dxa"/>
          </w:tcPr>
          <w:p w14:paraId="153D82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3221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515E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w="1728" w:type="dxa"/>
          </w:tcPr>
          <w:p w14:paraId="2D420A1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杨锦辉</w:t>
            </w:r>
          </w:p>
        </w:tc>
        <w:tc>
          <w:tcPr>
            <w:tcW w:w="1728" w:type="dxa"/>
          </w:tcPr>
          <w:p w14:paraId="1AF949F6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728" w:type="dxa"/>
          </w:tcPr>
          <w:p w14:paraId="5A61C3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2026-06-26</w:t>
            </w:r>
          </w:p>
        </w:tc>
        <w:tc>
          <w:tcPr>
            <w:tcW w:w="1728" w:type="dxa"/>
          </w:tcPr>
          <w:p w14:paraId="66A3DF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初始版本，覆盖全部模块接口</w:t>
            </w:r>
          </w:p>
        </w:tc>
      </w:tr>
      <w:tr w14:paraId="5A5D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3695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1.1</w:t>
            </w:r>
          </w:p>
        </w:tc>
        <w:tc>
          <w:tcPr>
            <w:tcW w:w="1728" w:type="dxa"/>
          </w:tcPr>
          <w:p w14:paraId="01040C58">
            <w:pPr>
              <w:spacing w:after="0" w:line="240" w:lineRule="auto"/>
            </w:pPr>
          </w:p>
        </w:tc>
        <w:tc>
          <w:tcPr>
            <w:tcW w:w="1728" w:type="dxa"/>
          </w:tcPr>
          <w:p w14:paraId="10A96A21">
            <w:pPr>
              <w:spacing w:after="0" w:line="240" w:lineRule="auto"/>
            </w:pPr>
          </w:p>
        </w:tc>
        <w:tc>
          <w:tcPr>
            <w:tcW w:w="1728" w:type="dxa"/>
          </w:tcPr>
          <w:p w14:paraId="4A7C7E87">
            <w:pPr>
              <w:spacing w:after="0" w:line="240" w:lineRule="auto"/>
            </w:pPr>
          </w:p>
        </w:tc>
        <w:tc>
          <w:tcPr>
            <w:tcW w:w="1728" w:type="dxa"/>
          </w:tcPr>
          <w:p w14:paraId="68381019">
            <w:pPr>
              <w:spacing w:after="0" w:line="240" w:lineRule="auto"/>
            </w:pPr>
          </w:p>
        </w:tc>
      </w:tr>
    </w:tbl>
    <w:p w14:paraId="1DC82D2F">
      <w:r>
        <w:br w:type="page"/>
      </w:r>
    </w:p>
    <w:p w14:paraId="5216EEB7">
      <w:pPr>
        <w:spacing w:line="360" w:lineRule="auto"/>
        <w:jc w:val="center"/>
      </w:pPr>
      <w:r>
        <w:rPr>
          <w:rFonts w:ascii="宋体" w:hAnsi="宋体" w:eastAsia="宋体"/>
          <w:b/>
          <w:sz w:val="24"/>
        </w:rPr>
        <w:t>目    录</w:t>
      </w:r>
    </w:p>
    <w:p w14:paraId="07685AB6">
      <w:pPr>
        <w:spacing w:line="360" w:lineRule="auto"/>
      </w:pPr>
      <w:r>
        <w:rPr>
          <w:rFonts w:ascii="宋体" w:hAnsi="宋体" w:eastAsia="宋体"/>
          <w:b w:val="0"/>
          <w:sz w:val="24"/>
        </w:rPr>
        <w:t>一、接口规范说明</w:t>
      </w:r>
    </w:p>
    <w:p w14:paraId="00A898D4">
      <w:pPr>
        <w:spacing w:line="360" w:lineRule="auto"/>
      </w:pPr>
      <w:r>
        <w:rPr>
          <w:rFonts w:ascii="宋体" w:hAnsi="宋体" w:eastAsia="宋体"/>
          <w:b w:val="0"/>
          <w:sz w:val="24"/>
        </w:rPr>
        <w:t>二、认证模块接口</w:t>
      </w:r>
    </w:p>
    <w:p w14:paraId="49267868">
      <w:pPr>
        <w:spacing w:line="360" w:lineRule="auto"/>
      </w:pPr>
      <w:r>
        <w:rPr>
          <w:rFonts w:ascii="宋体" w:hAnsi="宋体" w:eastAsia="宋体"/>
          <w:b w:val="0"/>
          <w:sz w:val="24"/>
        </w:rPr>
        <w:t>三、用户管理模块接口</w:t>
      </w:r>
    </w:p>
    <w:p w14:paraId="39DBBE74">
      <w:pPr>
        <w:spacing w:line="360" w:lineRule="auto"/>
      </w:pPr>
      <w:r>
        <w:rPr>
          <w:rFonts w:ascii="宋体" w:hAnsi="宋体" w:eastAsia="宋体"/>
          <w:b w:val="0"/>
          <w:sz w:val="24"/>
        </w:rPr>
        <w:t>四、部门管理模块接口</w:t>
      </w:r>
    </w:p>
    <w:p w14:paraId="1EBB3B5B">
      <w:pPr>
        <w:spacing w:line="360" w:lineRule="auto"/>
      </w:pPr>
      <w:r>
        <w:rPr>
          <w:rFonts w:ascii="宋体" w:hAnsi="宋体" w:eastAsia="宋体"/>
          <w:b w:val="0"/>
          <w:sz w:val="24"/>
        </w:rPr>
        <w:t>五、角色与权限模块接口</w:t>
      </w:r>
    </w:p>
    <w:p w14:paraId="2E5F54F3">
      <w:pPr>
        <w:spacing w:line="360" w:lineRule="auto"/>
      </w:pPr>
      <w:r>
        <w:rPr>
          <w:rFonts w:ascii="宋体" w:hAnsi="宋体" w:eastAsia="宋体"/>
          <w:b w:val="0"/>
          <w:sz w:val="24"/>
        </w:rPr>
        <w:t>六、知识库模块接口</w:t>
      </w:r>
    </w:p>
    <w:p w14:paraId="2C5CF8F6">
      <w:pPr>
        <w:spacing w:line="360" w:lineRule="auto"/>
      </w:pPr>
      <w:r>
        <w:rPr>
          <w:rFonts w:ascii="宋体" w:hAnsi="宋体" w:eastAsia="宋体"/>
          <w:b w:val="0"/>
          <w:sz w:val="24"/>
        </w:rPr>
        <w:t>七、文档管理模块接口</w:t>
      </w:r>
    </w:p>
    <w:p w14:paraId="1BF77C0E">
      <w:pPr>
        <w:spacing w:line="360" w:lineRule="auto"/>
      </w:pPr>
      <w:r>
        <w:rPr>
          <w:rFonts w:ascii="宋体" w:hAnsi="宋体" w:eastAsia="宋体"/>
          <w:b w:val="0"/>
          <w:sz w:val="24"/>
        </w:rPr>
        <w:t>八、智能问答模块接口</w:t>
      </w:r>
    </w:p>
    <w:p w14:paraId="3AB78BB2">
      <w:pPr>
        <w:spacing w:line="360" w:lineRule="auto"/>
      </w:pPr>
      <w:r>
        <w:rPr>
          <w:rFonts w:ascii="宋体" w:hAnsi="宋体" w:eastAsia="宋体"/>
          <w:b w:val="0"/>
          <w:sz w:val="24"/>
        </w:rPr>
        <w:t>九、反馈管理模块接口</w:t>
      </w:r>
    </w:p>
    <w:p w14:paraId="6D6CD39A">
      <w:pPr>
        <w:spacing w:line="360" w:lineRule="auto"/>
      </w:pPr>
      <w:r>
        <w:rPr>
          <w:rFonts w:ascii="宋体" w:hAnsi="宋体" w:eastAsia="宋体"/>
          <w:b w:val="0"/>
          <w:sz w:val="24"/>
        </w:rPr>
        <w:t>十、FAQ模块接口</w:t>
      </w:r>
    </w:p>
    <w:p w14:paraId="111D48CD">
      <w:pPr>
        <w:spacing w:line="360" w:lineRule="auto"/>
      </w:pPr>
      <w:r>
        <w:rPr>
          <w:rFonts w:ascii="宋体" w:hAnsi="宋体" w:eastAsia="宋体"/>
          <w:b w:val="0"/>
          <w:sz w:val="24"/>
        </w:rPr>
        <w:t>十一、质量监控模块接口</w:t>
      </w:r>
    </w:p>
    <w:p w14:paraId="013B48FC">
      <w:pPr>
        <w:spacing w:line="360" w:lineRule="auto"/>
      </w:pPr>
      <w:r>
        <w:rPr>
          <w:rFonts w:ascii="宋体" w:hAnsi="宋体" w:eastAsia="宋体"/>
          <w:b w:val="0"/>
          <w:sz w:val="24"/>
        </w:rPr>
        <w:t>十二、统计仪表板模块接口</w:t>
      </w:r>
    </w:p>
    <w:p w14:paraId="7CD02BB4">
      <w:pPr>
        <w:spacing w:line="360" w:lineRule="auto"/>
      </w:pPr>
      <w:r>
        <w:rPr>
          <w:rFonts w:ascii="宋体" w:hAnsi="宋体" w:eastAsia="宋体"/>
          <w:b w:val="0"/>
          <w:sz w:val="24"/>
        </w:rPr>
        <w:t>十三、系统管理模块接口</w:t>
      </w:r>
    </w:p>
    <w:p w14:paraId="14E161EF">
      <w:pPr>
        <w:spacing w:line="360" w:lineRule="auto"/>
      </w:pPr>
      <w:r>
        <w:rPr>
          <w:rFonts w:ascii="宋体" w:hAnsi="宋体" w:eastAsia="宋体"/>
          <w:b w:val="0"/>
          <w:sz w:val="24"/>
        </w:rPr>
        <w:t>十四、外部接口模块</w:t>
      </w:r>
    </w:p>
    <w:p w14:paraId="504DF173">
      <w:pPr>
        <w:spacing w:line="360" w:lineRule="auto"/>
      </w:pPr>
      <w:r>
        <w:rPr>
          <w:rFonts w:ascii="宋体" w:hAnsi="宋体" w:eastAsia="宋体"/>
          <w:b w:val="0"/>
          <w:sz w:val="24"/>
        </w:rPr>
        <w:t>附录一：状态码与枚举值说明</w:t>
      </w:r>
    </w:p>
    <w:p w14:paraId="3FAC76D5">
      <w:pPr>
        <w:spacing w:line="360" w:lineRule="auto"/>
      </w:pPr>
      <w:r>
        <w:rPr>
          <w:rFonts w:ascii="宋体" w:hAnsi="宋体" w:eastAsia="宋体"/>
          <w:b w:val="0"/>
          <w:sz w:val="24"/>
        </w:rPr>
        <w:t>附录二：数据对象字段说明</w:t>
      </w:r>
    </w:p>
    <w:p w14:paraId="5B0A1B02">
      <w:r>
        <w:br w:type="page"/>
      </w:r>
    </w:p>
    <w:p w14:paraId="488861B2">
      <w:pPr>
        <w:pStyle w:val="3"/>
      </w:pPr>
      <w:r>
        <w:rPr>
          <w:rFonts w:ascii="黑体" w:hAnsi="黑体" w:eastAsia="黑体"/>
        </w:rPr>
        <w:t>一、接口规范说明</w:t>
      </w:r>
    </w:p>
    <w:p w14:paraId="52F83DD9">
      <w:pPr>
        <w:pStyle w:val="4"/>
      </w:pPr>
      <w:r>
        <w:rPr>
          <w:rFonts w:ascii="黑体" w:hAnsi="黑体" w:eastAsia="黑体"/>
        </w:rPr>
        <w:t>1、适用端说明</w:t>
      </w:r>
    </w:p>
    <w:p w14:paraId="089A1480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本文档定义企业知识库RAG问答系统的统一后端RESTful API接口，供以下三个前端调用：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2F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6D7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前端</w:t>
            </w:r>
          </w:p>
        </w:tc>
        <w:tc>
          <w:tcPr>
            <w:tcW w:w="2880" w:type="dxa"/>
          </w:tcPr>
          <w:p w14:paraId="6C6F8E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技术栈</w:t>
            </w:r>
          </w:p>
        </w:tc>
        <w:tc>
          <w:tcPr>
            <w:tcW w:w="2880" w:type="dxa"/>
          </w:tcPr>
          <w:p w14:paraId="2691A1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3DB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B894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Web端</w:t>
            </w:r>
          </w:p>
        </w:tc>
        <w:tc>
          <w:tcPr>
            <w:tcW w:w="2880" w:type="dxa"/>
          </w:tcPr>
          <w:p w14:paraId="710F49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Vue 3 + Element Plus</w:t>
            </w:r>
          </w:p>
        </w:tc>
        <w:tc>
          <w:tcPr>
            <w:tcW w:w="2880" w:type="dxa"/>
          </w:tcPr>
          <w:p w14:paraId="057BBF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企业内部浏览器访问，完整功能</w:t>
            </w:r>
          </w:p>
        </w:tc>
      </w:tr>
      <w:tr w14:paraId="3FF8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43A2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微信小程序</w:t>
            </w:r>
          </w:p>
        </w:tc>
        <w:tc>
          <w:tcPr>
            <w:tcW w:w="2880" w:type="dxa"/>
          </w:tcPr>
          <w:p w14:paraId="496C8B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微信原生框架 / uni-app</w:t>
            </w:r>
          </w:p>
        </w:tc>
        <w:tc>
          <w:tcPr>
            <w:tcW w:w="2880" w:type="dxa"/>
          </w:tcPr>
          <w:p w14:paraId="68DF86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轻量级问答与文档浏览，微信授权登录</w:t>
            </w:r>
          </w:p>
        </w:tc>
      </w:tr>
      <w:tr w14:paraId="4761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E5C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Android端</w:t>
            </w:r>
          </w:p>
        </w:tc>
        <w:tc>
          <w:tcPr>
            <w:tcW w:w="2880" w:type="dxa"/>
          </w:tcPr>
          <w:p w14:paraId="4E38C5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Kotlin + Jetpack Compose</w:t>
            </w:r>
          </w:p>
        </w:tc>
        <w:tc>
          <w:tcPr>
            <w:tcW w:w="2880" w:type="dxa"/>
          </w:tcPr>
          <w:p w14:paraId="5E2B6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移动端问答与文档浏览，账号密码/手机号登录</w:t>
            </w:r>
          </w:p>
        </w:tc>
      </w:tr>
    </w:tbl>
    <w:p w14:paraId="49777C3E">
      <w:pPr>
        <w:pStyle w:val="4"/>
      </w:pPr>
      <w:r>
        <w:rPr>
          <w:rFonts w:ascii="黑体" w:hAnsi="黑体" w:eastAsia="黑体"/>
        </w:rPr>
        <w:t>2、基础URL</w:t>
      </w:r>
    </w:p>
    <w:p w14:paraId="2077D9F0">
      <w:pPr>
        <w:spacing w:line="360" w:lineRule="auto"/>
      </w:pPr>
      <w:r>
        <w:rPr>
          <w:rFonts w:ascii="宋体" w:hAnsi="宋体" w:eastAsia="宋体"/>
          <w:b w:val="0"/>
          <w:sz w:val="24"/>
        </w:rPr>
        <w:t>开发环境：http://localhost:8000/api/v1</w:t>
      </w:r>
    </w:p>
    <w:p w14:paraId="532C32FC">
      <w:pPr>
        <w:spacing w:line="360" w:lineRule="auto"/>
      </w:pPr>
      <w:r>
        <w:rPr>
          <w:rFonts w:ascii="宋体" w:hAnsi="宋体" w:eastAsia="宋体"/>
          <w:b w:val="0"/>
          <w:sz w:val="24"/>
        </w:rPr>
        <w:t>生产环境：https://api.example.com/api/v1</w:t>
      </w:r>
    </w:p>
    <w:p w14:paraId="5FFB0A97">
      <w:pPr>
        <w:spacing w:line="360" w:lineRule="auto"/>
      </w:pPr>
      <w:r>
        <w:rPr>
          <w:rFonts w:ascii="宋体" w:hAnsi="宋体" w:eastAsia="宋体"/>
          <w:b w:val="0"/>
          <w:sz w:val="24"/>
        </w:rPr>
        <w:t>WebSocket（流式问答）：ws://localhost:8000/ws/v1</w:t>
      </w:r>
    </w:p>
    <w:p w14:paraId="7B24557A">
      <w:pPr>
        <w:pStyle w:val="4"/>
      </w:pPr>
      <w:r>
        <w:rPr>
          <w:rFonts w:ascii="黑体" w:hAnsi="黑体" w:eastAsia="黑体"/>
        </w:rPr>
        <w:t>3、通用请求头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2B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2EDF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43EE10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B5C9D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3A2DA6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701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A6BC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Authorization</w:t>
            </w:r>
          </w:p>
        </w:tc>
        <w:tc>
          <w:tcPr>
            <w:tcW w:w="2160" w:type="dxa"/>
          </w:tcPr>
          <w:p w14:paraId="18C29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D7C4E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696A52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JWT Token，格式：Bearer {token}</w:t>
            </w:r>
          </w:p>
        </w:tc>
      </w:tr>
      <w:tr w14:paraId="5253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DBA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Content-Type</w:t>
            </w:r>
          </w:p>
        </w:tc>
        <w:tc>
          <w:tcPr>
            <w:tcW w:w="2160" w:type="dxa"/>
          </w:tcPr>
          <w:p w14:paraId="3DDD5E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E97AC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3A3B81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application/json（文件上传为 multipart/form-data）</w:t>
            </w:r>
          </w:p>
        </w:tc>
      </w:tr>
      <w:tr w14:paraId="5D02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170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X-Client-Type</w:t>
            </w:r>
          </w:p>
        </w:tc>
        <w:tc>
          <w:tcPr>
            <w:tcW w:w="2160" w:type="dxa"/>
          </w:tcPr>
          <w:p w14:paraId="6F27DC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B2ADC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FC251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客户端类型：web / wechat / android</w:t>
            </w:r>
          </w:p>
        </w:tc>
      </w:tr>
      <w:tr w14:paraId="642F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9C85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X-Request-Id</w:t>
            </w:r>
          </w:p>
        </w:tc>
        <w:tc>
          <w:tcPr>
            <w:tcW w:w="2160" w:type="dxa"/>
          </w:tcPr>
          <w:p w14:paraId="1275EC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70774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6ACE7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请求唯一标识，用于链路追踪</w:t>
            </w:r>
          </w:p>
        </w:tc>
      </w:tr>
    </w:tbl>
    <w:p w14:paraId="0F612902">
      <w:pPr>
        <w:pStyle w:val="4"/>
      </w:pPr>
      <w:r>
        <w:rPr>
          <w:rFonts w:ascii="黑体" w:hAnsi="黑体" w:eastAsia="黑体"/>
        </w:rPr>
        <w:t>4、统一响应格式</w:t>
      </w:r>
    </w:p>
    <w:p w14:paraId="4F791674">
      <w:pPr>
        <w:spacing w:line="360" w:lineRule="auto"/>
      </w:pPr>
      <w:r>
        <w:rPr>
          <w:rFonts w:ascii="宋体" w:hAnsi="宋体" w:eastAsia="宋体"/>
          <w:b w:val="0"/>
          <w:sz w:val="24"/>
        </w:rPr>
        <w:t>所有接口统一返回如下JSON结构：</w:t>
      </w:r>
    </w:p>
    <w:p w14:paraId="7F7CAB81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"操作成功",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E1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5B49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6F4E78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3683C7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1FB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6A55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w="2880" w:type="dxa"/>
          </w:tcPr>
          <w:p w14:paraId="024317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32C6DF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业务状态码，200表示成功，非200表示失败</w:t>
            </w:r>
          </w:p>
        </w:tc>
      </w:tr>
      <w:tr w14:paraId="2BDB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7B19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w="2880" w:type="dxa"/>
          </w:tcPr>
          <w:p w14:paraId="2C175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608C6B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操作结果描述</w:t>
            </w:r>
          </w:p>
        </w:tc>
      </w:tr>
      <w:tr w14:paraId="7A5F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BFDF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data</w:t>
            </w:r>
          </w:p>
        </w:tc>
        <w:tc>
          <w:tcPr>
            <w:tcW w:w="2880" w:type="dxa"/>
          </w:tcPr>
          <w:p w14:paraId="0A617B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Object/Array/null</w:t>
            </w:r>
          </w:p>
        </w:tc>
        <w:tc>
          <w:tcPr>
            <w:tcW w:w="2880" w:type="dxa"/>
          </w:tcPr>
          <w:p w14:paraId="352707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业务数据，失败时通常为null</w:t>
            </w:r>
          </w:p>
        </w:tc>
      </w:tr>
    </w:tbl>
    <w:p w14:paraId="15A0AAE7">
      <w:pPr>
        <w:pStyle w:val="4"/>
      </w:pPr>
      <w:r>
        <w:rPr>
          <w:rFonts w:ascii="黑体" w:hAnsi="黑体" w:eastAsia="黑体"/>
        </w:rPr>
        <w:t>5、业务状态码说明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A4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AF17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状态码</w:t>
            </w:r>
          </w:p>
        </w:tc>
        <w:tc>
          <w:tcPr>
            <w:tcW w:w="4320" w:type="dxa"/>
          </w:tcPr>
          <w:p w14:paraId="7F5A03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8EC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C7E0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4320" w:type="dxa"/>
          </w:tcPr>
          <w:p w14:paraId="064DBD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7B91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06B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w="4320" w:type="dxa"/>
          </w:tcPr>
          <w:p w14:paraId="016552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请求参数错误</w:t>
            </w:r>
          </w:p>
        </w:tc>
      </w:tr>
      <w:tr w14:paraId="4EC0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995D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w="4320" w:type="dxa"/>
          </w:tcPr>
          <w:p w14:paraId="4231D2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未认证或Token已过期</w:t>
            </w:r>
          </w:p>
        </w:tc>
      </w:tr>
      <w:tr w14:paraId="6322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7940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403</w:t>
            </w:r>
          </w:p>
        </w:tc>
        <w:tc>
          <w:tcPr>
            <w:tcW w:w="4320" w:type="dxa"/>
          </w:tcPr>
          <w:p w14:paraId="67A037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权限不足</w:t>
            </w:r>
          </w:p>
        </w:tc>
      </w:tr>
      <w:tr w14:paraId="2059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5A0F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w="4320" w:type="dxa"/>
          </w:tcPr>
          <w:p w14:paraId="13E78F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资源不存在</w:t>
            </w:r>
          </w:p>
        </w:tc>
      </w:tr>
      <w:tr w14:paraId="3D79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27E4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409</w:t>
            </w:r>
          </w:p>
        </w:tc>
        <w:tc>
          <w:tcPr>
            <w:tcW w:w="4320" w:type="dxa"/>
          </w:tcPr>
          <w:p w14:paraId="0D53DB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资源冲突（如用户名已存在）</w:t>
            </w:r>
          </w:p>
        </w:tc>
      </w:tr>
      <w:tr w14:paraId="6FA0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64D4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413</w:t>
            </w:r>
          </w:p>
        </w:tc>
        <w:tc>
          <w:tcPr>
            <w:tcW w:w="4320" w:type="dxa"/>
          </w:tcPr>
          <w:p w14:paraId="2A2656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上传文件过大</w:t>
            </w:r>
          </w:p>
        </w:tc>
      </w:tr>
      <w:tr w14:paraId="6F14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CA84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429</w:t>
            </w:r>
          </w:p>
        </w:tc>
        <w:tc>
          <w:tcPr>
            <w:tcW w:w="4320" w:type="dxa"/>
          </w:tcPr>
          <w:p w14:paraId="72459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请求过于频繁（触发限流）</w:t>
            </w:r>
          </w:p>
        </w:tc>
      </w:tr>
      <w:tr w14:paraId="0941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23F8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4320" w:type="dxa"/>
          </w:tcPr>
          <w:p w14:paraId="35A41B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服务器内部错误</w:t>
            </w:r>
          </w:p>
        </w:tc>
      </w:tr>
      <w:tr w14:paraId="46B4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5669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503</w:t>
            </w:r>
          </w:p>
        </w:tc>
        <w:tc>
          <w:tcPr>
            <w:tcW w:w="4320" w:type="dxa"/>
          </w:tcPr>
          <w:p w14:paraId="782C51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服务暂不可用（如知识库正在重建索引）</w:t>
            </w:r>
          </w:p>
        </w:tc>
      </w:tr>
    </w:tbl>
    <w:p w14:paraId="20F740E9">
      <w:pPr>
        <w:pStyle w:val="4"/>
      </w:pPr>
      <w:r>
        <w:rPr>
          <w:rFonts w:ascii="黑体" w:hAnsi="黑体" w:eastAsia="黑体"/>
        </w:rPr>
        <w:t>6、分页参数约定</w:t>
      </w:r>
    </w:p>
    <w:p w14:paraId="70559EC7">
      <w:pPr>
        <w:spacing w:line="360" w:lineRule="auto"/>
      </w:pPr>
      <w:r>
        <w:rPr>
          <w:rFonts w:ascii="宋体" w:hAnsi="宋体" w:eastAsia="宋体"/>
          <w:b w:val="0"/>
          <w:sz w:val="24"/>
        </w:rPr>
        <w:t>列表查询接口统一支持以下分页参数（Query参数）：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B18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6951B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1728" w:type="dxa"/>
          </w:tcPr>
          <w:p w14:paraId="2FFC2C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5B020A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1728" w:type="dxa"/>
          </w:tcPr>
          <w:p w14:paraId="450DBC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w="1728" w:type="dxa"/>
          </w:tcPr>
          <w:p w14:paraId="35286F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542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704B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1728" w:type="dxa"/>
          </w:tcPr>
          <w:p w14:paraId="25199F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1728" w:type="dxa"/>
          </w:tcPr>
          <w:p w14:paraId="43E534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728" w:type="dxa"/>
          </w:tcPr>
          <w:p w14:paraId="4EDC5C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728" w:type="dxa"/>
          </w:tcPr>
          <w:p w14:paraId="753143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页码，从1开始</w:t>
            </w:r>
          </w:p>
        </w:tc>
      </w:tr>
      <w:tr w14:paraId="691E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FD56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1728" w:type="dxa"/>
          </w:tcPr>
          <w:p w14:paraId="24FCC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1728" w:type="dxa"/>
          </w:tcPr>
          <w:p w14:paraId="0C6796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728" w:type="dxa"/>
          </w:tcPr>
          <w:p w14:paraId="59FF08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728" w:type="dxa"/>
          </w:tcPr>
          <w:p w14:paraId="681E34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每页条数，最大100</w:t>
            </w:r>
          </w:p>
        </w:tc>
      </w:tr>
      <w:tr w14:paraId="6A02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F2A4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sort_by</w:t>
            </w:r>
          </w:p>
        </w:tc>
        <w:tc>
          <w:tcPr>
            <w:tcW w:w="1728" w:type="dxa"/>
          </w:tcPr>
          <w:p w14:paraId="6C7C2D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1728" w:type="dxa"/>
          </w:tcPr>
          <w:p w14:paraId="559AFD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728" w:type="dxa"/>
          </w:tcPr>
          <w:p w14:paraId="5EF44F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1728" w:type="dxa"/>
          </w:tcPr>
          <w:p w14:paraId="202237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排序字段</w:t>
            </w:r>
          </w:p>
        </w:tc>
      </w:tr>
      <w:tr w14:paraId="66A7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A3FA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w="1728" w:type="dxa"/>
          </w:tcPr>
          <w:p w14:paraId="3C946E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1728" w:type="dxa"/>
          </w:tcPr>
          <w:p w14:paraId="5F444B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1728" w:type="dxa"/>
          </w:tcPr>
          <w:p w14:paraId="410719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desc</w:t>
            </w:r>
          </w:p>
        </w:tc>
        <w:tc>
          <w:tcPr>
            <w:tcW w:w="1728" w:type="dxa"/>
          </w:tcPr>
          <w:p w14:paraId="6E3022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排序方向：asc / desc</w:t>
            </w:r>
          </w:p>
        </w:tc>
      </w:tr>
    </w:tbl>
    <w:p w14:paraId="6CA04A5D">
      <w:pPr>
        <w:spacing w:line="360" w:lineRule="auto"/>
      </w:pPr>
      <w:r>
        <w:rPr>
          <w:rFonts w:ascii="宋体" w:hAnsi="宋体" w:eastAsia="宋体"/>
          <w:b w:val="0"/>
          <w:sz w:val="24"/>
        </w:rPr>
        <w:t>分页响应data结构：</w:t>
      </w:r>
    </w:p>
    <w:p w14:paraId="79F498C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"records": [],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"total": 100,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"pages": 10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4D5F32C">
      <w:pPr>
        <w:pStyle w:val="4"/>
      </w:pPr>
      <w:r>
        <w:rPr>
          <w:rFonts w:ascii="黑体" w:hAnsi="黑体" w:eastAsia="黑体"/>
        </w:rPr>
        <w:t>7、认证方式</w:t>
      </w:r>
    </w:p>
    <w:p w14:paraId="2EACAB92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系统采用JWT（JSON Web Token）进行身份认证。用户登录成功后，服务端返回access_token和refresh_token。后续请求在Header中携带Authorization: Bearer {access_token}。</w:t>
      </w:r>
    </w:p>
    <w:p w14:paraId="438ABD02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access_token有效期为2小时，refresh_token有效期为7天。Token过期后返回401，前端应使用refresh_token调用刷新接口获取新Token。</w:t>
      </w:r>
    </w:p>
    <w:p w14:paraId="70B05904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微信小程序端通过微信登录获取code，后端换取openid后签发JWT。</w:t>
      </w:r>
    </w:p>
    <w:p w14:paraId="1C48CA63">
      <w:pPr>
        <w:pStyle w:val="4"/>
      </w:pPr>
      <w:r>
        <w:rPr>
          <w:rFonts w:ascii="黑体" w:hAnsi="黑体" w:eastAsia="黑体"/>
        </w:rPr>
        <w:t>8、流式输出约定</w:t>
      </w:r>
    </w:p>
    <w:p w14:paraId="5D6698CF">
      <w:pPr>
        <w:spacing w:line="360" w:lineRule="auto"/>
      </w:pPr>
      <w:r>
        <w:rPr>
          <w:rFonts w:ascii="宋体" w:hAnsi="宋体" w:eastAsia="宋体"/>
          <w:b w:val="0"/>
          <w:sz w:val="24"/>
        </w:rPr>
        <w:t>智能问答接口支持SSE（Server-Sent Events）流式输出。请求时设置stream=true，响应Content-Type为text/event-stream，数据格式：</w:t>
      </w:r>
    </w:p>
    <w:p w14:paraId="23D6C37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data: {"content": "部分回答文本", "done": false}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data: {"content": "", "done": true, "citations": [...], "message_id": "xxx"}</w:t>
      </w:r>
    </w:p>
    <w:p w14:paraId="780924BC">
      <w:pPr>
        <w:pStyle w:val="4"/>
      </w:pPr>
      <w:r>
        <w:rPr>
          <w:rFonts w:ascii="黑体" w:hAnsi="黑体" w:eastAsia="黑体"/>
        </w:rPr>
        <w:t>9、文件上传约定</w:t>
      </w:r>
    </w:p>
    <w:p w14:paraId="7DF591CB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文档上传使用multipart/form-data格式，支持的文件类型：pdf、docx、md、txt、html、csv。单文件大小限制20MB。批量上传最多一次20个文件。</w:t>
      </w:r>
    </w:p>
    <w:p w14:paraId="024391A4">
      <w:r>
        <w:br w:type="page"/>
      </w:r>
    </w:p>
    <w:p w14:paraId="04F37DA0">
      <w:pPr>
        <w:pStyle w:val="3"/>
      </w:pPr>
      <w:r>
        <w:rPr>
          <w:rFonts w:ascii="黑体" w:hAnsi="黑体" w:eastAsia="黑体"/>
        </w:rPr>
        <w:t>二、认证模块接口</w:t>
      </w:r>
    </w:p>
    <w:p w14:paraId="44052571">
      <w:pPr>
        <w:pStyle w:val="4"/>
      </w:pPr>
      <w:r>
        <w:rPr>
          <w:rFonts w:ascii="黑体" w:hAnsi="黑体" w:eastAsia="黑体"/>
        </w:rPr>
        <w:t>1、账号密码登录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C8A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16E2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29DA0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API-A01</w:t>
            </w:r>
          </w:p>
        </w:tc>
      </w:tr>
      <w:tr w14:paraId="6E4F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3F1B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63867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登录页面</w:t>
            </w:r>
          </w:p>
        </w:tc>
      </w:tr>
      <w:tr w14:paraId="71B3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1CD5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B786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用户通过账号密码登录系统（Web/Android通用）</w:t>
            </w:r>
          </w:p>
        </w:tc>
      </w:tr>
      <w:tr w14:paraId="7F3A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85D2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5A2A8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/api/v1/auth/login</w:t>
            </w:r>
          </w:p>
        </w:tc>
      </w:tr>
      <w:tr w14:paraId="3753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06C1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260A8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81B0DFD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13FD39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"username": "zhangsan",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"password": "P@ssw0rd123"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AE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A6A0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6A2120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908A0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5F5774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295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FC33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w="2160" w:type="dxa"/>
          </w:tcPr>
          <w:p w14:paraId="3D17B3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EC8F2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7C14C0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登录账号</w:t>
            </w:r>
          </w:p>
        </w:tc>
      </w:tr>
      <w:tr w14:paraId="44D5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DD7F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w="2160" w:type="dxa"/>
          </w:tcPr>
          <w:p w14:paraId="5AF43F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56797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0BD2AE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密码（明文传输，HTTPS加密）</w:t>
            </w:r>
          </w:p>
        </w:tc>
      </w:tr>
    </w:tbl>
    <w:p w14:paraId="51A16B63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7810960C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"登录成功",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"user_id": "550e8400-e29b-41d4-a716-446655440000",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"username": "zhangsan",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"role": "employee",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"role_name": "普通员工",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"avatar_url":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"access_token": "eyJhbGciOiJIUzI1NiIs...",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"refresh_token": "eyJhbGciOiJIUzI1NiIs...",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"expires_in": 7200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719ECF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响应数据（失败：账号锁定）</w:t>
      </w:r>
    </w:p>
    <w:p w14:paraId="568039D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403,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"账号已锁定，请联系管理员解锁",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38F9189">
      <w:pPr>
        <w:spacing w:before="120" w:after="120"/>
      </w:pPr>
    </w:p>
    <w:p w14:paraId="7CCF482D">
      <w:pPr>
        <w:pStyle w:val="4"/>
      </w:pPr>
      <w:r>
        <w:rPr>
          <w:rFonts w:ascii="黑体" w:hAnsi="黑体" w:eastAsia="黑体"/>
        </w:rPr>
        <w:t>2、微信小程序登录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A04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C420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F517D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API-A02</w:t>
            </w:r>
          </w:p>
        </w:tc>
      </w:tr>
      <w:tr w14:paraId="67E0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243B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F3AF9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登录页面</w:t>
            </w:r>
          </w:p>
        </w:tc>
      </w:tr>
      <w:tr w14:paraId="54BB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8157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3152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微信小程序通过微信code授权登录</w:t>
            </w:r>
          </w:p>
        </w:tc>
      </w:tr>
      <w:tr w14:paraId="12F4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638F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3DAB4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/api/v1/auth/wechat-login</w:t>
            </w:r>
          </w:p>
        </w:tc>
      </w:tr>
      <w:tr w14:paraId="0556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13C4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AC68A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2F6D740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915586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"微信登录code",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"nick_name": "微信昵称",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"avatar_url": "https://..."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E5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D6B9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460976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7D65A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1FE898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839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8223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w="2160" w:type="dxa"/>
          </w:tcPr>
          <w:p w14:paraId="3CDD0C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5A70E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2AC162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微信wx.login()获取的临时code</w:t>
            </w:r>
          </w:p>
        </w:tc>
      </w:tr>
      <w:tr w14:paraId="62BF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BB3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nick_name</w:t>
            </w:r>
          </w:p>
        </w:tc>
        <w:tc>
          <w:tcPr>
            <w:tcW w:w="2160" w:type="dxa"/>
          </w:tcPr>
          <w:p w14:paraId="6C2EBC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66F4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C4CCB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微信昵称</w:t>
            </w:r>
          </w:p>
        </w:tc>
      </w:tr>
      <w:tr w14:paraId="3C18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1419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avatar_url</w:t>
            </w:r>
          </w:p>
        </w:tc>
        <w:tc>
          <w:tcPr>
            <w:tcW w:w="2160" w:type="dxa"/>
          </w:tcPr>
          <w:p w14:paraId="6C3100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9476A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0C0F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微信头像URL</w:t>
            </w:r>
          </w:p>
        </w:tc>
      </w:tr>
    </w:tbl>
    <w:p w14:paraId="0EFAB82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2CFFB5C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"登录成功",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"user_id": "550e8400-...",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"微信用户",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"role": "employee",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"is_new_user":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"access_token": "eyJhbGciOi...",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"refresh_token": "eyJhbGciOi...",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"expires_in": 7200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5FC4C51">
      <w:pPr>
        <w:spacing w:before="120" w:after="120"/>
      </w:pPr>
    </w:p>
    <w:p w14:paraId="63706376">
      <w:pPr>
        <w:pStyle w:val="4"/>
      </w:pPr>
      <w:r>
        <w:rPr>
          <w:rFonts w:ascii="黑体" w:hAnsi="黑体" w:eastAsia="黑体"/>
        </w:rPr>
        <w:t>3、刷新Token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D1D1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0489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7BFDA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API-A03</w:t>
            </w:r>
          </w:p>
        </w:tc>
      </w:tr>
      <w:tr w14:paraId="5911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CDE0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9288A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全局</w:t>
            </w:r>
          </w:p>
        </w:tc>
      </w:tr>
      <w:tr w14:paraId="4C06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AAE9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A6163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使用refresh_token获取新的access_token</w:t>
            </w:r>
          </w:p>
        </w:tc>
      </w:tr>
      <w:tr w14:paraId="07B7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6548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AA00C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/api/v1/auth/refresh</w:t>
            </w:r>
          </w:p>
        </w:tc>
      </w:tr>
      <w:tr w14:paraId="011E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CE8B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0DD1A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961E58C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6307CB5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"refresh_token": "eyJhbGciOi..."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3BFE01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1356CE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"刷新成功",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"access_token": "eyJhbGciOi...",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"refresh_token": "eyJhbGciOi...",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"expires_in": 7200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A050799">
      <w:pPr>
        <w:spacing w:before="120" w:after="120"/>
      </w:pPr>
    </w:p>
    <w:p w14:paraId="051E722E">
      <w:pPr>
        <w:pStyle w:val="4"/>
      </w:pPr>
      <w:r>
        <w:rPr>
          <w:rFonts w:ascii="黑体" w:hAnsi="黑体" w:eastAsia="黑体"/>
        </w:rPr>
        <w:t>4、退出登录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CE5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B11D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6705C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API-A04</w:t>
            </w:r>
          </w:p>
        </w:tc>
      </w:tr>
      <w:tr w14:paraId="37AE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3A86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257D49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全局</w:t>
            </w:r>
          </w:p>
        </w:tc>
      </w:tr>
      <w:tr w14:paraId="3F7F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102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33518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退出登录，服务端注销Token</w:t>
            </w:r>
          </w:p>
        </w:tc>
      </w:tr>
      <w:tr w14:paraId="2350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CC97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61F72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/api/v1/auth/logout</w:t>
            </w:r>
          </w:p>
        </w:tc>
      </w:tr>
      <w:tr w14:paraId="4398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FC62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0D043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801DF76">
      <w:pPr>
        <w:spacing w:line="360" w:lineRule="auto"/>
      </w:pPr>
      <w:r>
        <w:rPr>
          <w:rFonts w:ascii="宋体" w:hAnsi="宋体" w:eastAsia="宋体"/>
          <w:b w:val="0"/>
          <w:sz w:val="24"/>
        </w:rPr>
        <w:t>请求参数：无（通过Header中的Authorization识别用户）</w:t>
      </w:r>
    </w:p>
    <w:p w14:paraId="27BC5E7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F13EC7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"退出成功",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CB7AAA6">
      <w:pPr>
        <w:spacing w:before="120" w:after="120"/>
      </w:pPr>
    </w:p>
    <w:p w14:paraId="0EF225B9">
      <w:pPr>
        <w:pStyle w:val="4"/>
      </w:pPr>
      <w:r>
        <w:rPr>
          <w:rFonts w:ascii="黑体" w:hAnsi="黑体" w:eastAsia="黑体"/>
        </w:rPr>
        <w:t>5、获取当前用户信息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340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DF66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8D2F4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API-A05</w:t>
            </w:r>
          </w:p>
        </w:tc>
      </w:tr>
      <w:tr w14:paraId="3B60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D447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FAD5E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</w:tr>
      <w:tr w14:paraId="57A2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0D78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00BD6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获取当前登录用户的详细信息</w:t>
            </w:r>
          </w:p>
        </w:tc>
      </w:tr>
      <w:tr w14:paraId="6A07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749C7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9D352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/api/v1/auth/profile</w:t>
            </w:r>
          </w:p>
        </w:tc>
      </w:tr>
      <w:tr w14:paraId="4E7B9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AB7A8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67DBA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075C80E">
      <w:pPr>
        <w:spacing w:line="360" w:lineRule="auto"/>
      </w:pPr>
      <w:r>
        <w:rPr>
          <w:rFonts w:ascii="宋体" w:hAnsi="宋体" w:eastAsia="宋体"/>
          <w:b w:val="0"/>
          <w:sz w:val="24"/>
        </w:rPr>
        <w:t>请求参数：无（通过Token识别用户）</w:t>
      </w:r>
    </w:p>
    <w:p w14:paraId="681BD97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0AAF2D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"user_id": "550e8400-...",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"username": "zhangsan",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"email": "zhangsan@example.com",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"phone": "13800138000",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"avatar_url":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"role_id": "role-001",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"role": "employee",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"role_name": "普通员工",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"last_login_at": "2026-06-26 09:00:00",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"last_login_ip": "192.168.1.100",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"2026-01-15 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5FA7368">
      <w:pPr>
        <w:spacing w:before="120" w:after="120"/>
      </w:pPr>
    </w:p>
    <w:p w14:paraId="33EA2964">
      <w:pPr>
        <w:pStyle w:val="4"/>
      </w:pPr>
      <w:r>
        <w:rPr>
          <w:rFonts w:ascii="黑体" w:hAnsi="黑体" w:eastAsia="黑体"/>
        </w:rPr>
        <w:t>6、修改密码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BB2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2712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A0EC3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API-A06</w:t>
            </w:r>
          </w:p>
        </w:tc>
      </w:tr>
      <w:tr w14:paraId="05283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7F33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09C28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</w:tr>
      <w:tr w14:paraId="2103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03A3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24069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修改当前用户登录密码</w:t>
            </w:r>
          </w:p>
        </w:tc>
      </w:tr>
      <w:tr w14:paraId="449A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A023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A7B8C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/api/v1/auth/password</w:t>
            </w:r>
          </w:p>
        </w:tc>
      </w:tr>
      <w:tr w14:paraId="49BC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DF1B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4348D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BC59ADC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33F5B86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"old_password": "OldP@ss123",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"new_password": "NewP@ss456"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45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B0A3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3426A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3F6653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5DDA8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90B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C4C4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old_password</w:t>
            </w:r>
          </w:p>
        </w:tc>
        <w:tc>
          <w:tcPr>
            <w:tcW w:w="2160" w:type="dxa"/>
          </w:tcPr>
          <w:p w14:paraId="0F0995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68DB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26F8B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原密码</w:t>
            </w:r>
          </w:p>
        </w:tc>
      </w:tr>
      <w:tr w14:paraId="5C3C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4B9C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new_password</w:t>
            </w:r>
          </w:p>
        </w:tc>
        <w:tc>
          <w:tcPr>
            <w:tcW w:w="2160" w:type="dxa"/>
          </w:tcPr>
          <w:p w14:paraId="0FE6AC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C9ABF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692041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新密码（至少8位，含大小写字母和数字）</w:t>
            </w:r>
          </w:p>
        </w:tc>
      </w:tr>
    </w:tbl>
    <w:p w14:paraId="684D4463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74501F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"密码修改成功",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95C5CA9">
      <w:r>
        <w:br w:type="page"/>
      </w:r>
    </w:p>
    <w:p w14:paraId="1297F82B">
      <w:pPr>
        <w:pStyle w:val="3"/>
      </w:pPr>
      <w:r>
        <w:rPr>
          <w:rFonts w:ascii="黑体" w:hAnsi="黑体" w:eastAsia="黑体"/>
        </w:rPr>
        <w:t>三、用户管理模块接口</w:t>
      </w:r>
    </w:p>
    <w:p w14:paraId="61E31CEF">
      <w:pPr>
        <w:pStyle w:val="4"/>
      </w:pPr>
      <w:r>
        <w:rPr>
          <w:rFonts w:ascii="黑体" w:hAnsi="黑体" w:eastAsia="黑体"/>
        </w:rPr>
        <w:t>1、获取用户列表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CFB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4BF7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47D60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API-U01</w:t>
            </w:r>
          </w:p>
        </w:tc>
      </w:tr>
      <w:tr w14:paraId="63EC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2E50E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64916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用户管理页面</w:t>
            </w:r>
          </w:p>
        </w:tc>
      </w:tr>
      <w:tr w14:paraId="7CD6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1851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8283A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分页获取用户列表，支持关键词搜索和角色筛选</w:t>
            </w:r>
          </w:p>
        </w:tc>
      </w:tr>
      <w:tr w14:paraId="20524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36A9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71F2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/api/v1/users</w:t>
            </w:r>
          </w:p>
        </w:tc>
      </w:tr>
      <w:tr w14:paraId="7062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23209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F40DE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A61B89F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108"/>
        <w:gridCol w:w="2086"/>
        <w:gridCol w:w="2527"/>
      </w:tblGrid>
      <w:tr w14:paraId="6174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3A6B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3A5C1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38FB96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A931F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86B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7FD2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292ACD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0EE171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9659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页码，默认1</w:t>
            </w:r>
          </w:p>
        </w:tc>
      </w:tr>
      <w:tr w14:paraId="2D1C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DB76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47B304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C6F7C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BCDFE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每页条数，默认10</w:t>
            </w:r>
          </w:p>
        </w:tc>
      </w:tr>
      <w:tr w14:paraId="0372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8419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keyword</w:t>
            </w:r>
          </w:p>
        </w:tc>
        <w:tc>
          <w:tcPr>
            <w:tcW w:w="2160" w:type="dxa"/>
          </w:tcPr>
          <w:p w14:paraId="5840C0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0629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EF88B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搜索关键词（匹配用户名、姓名）</w:t>
            </w:r>
          </w:p>
        </w:tc>
      </w:tr>
      <w:tr w14:paraId="4899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2308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role_id</w:t>
            </w:r>
          </w:p>
        </w:tc>
        <w:tc>
          <w:tcPr>
            <w:tcW w:w="2160" w:type="dxa"/>
          </w:tcPr>
          <w:p w14:paraId="605AB2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2A176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E5660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角色ID筛选</w:t>
            </w:r>
          </w:p>
        </w:tc>
      </w:tr>
      <w:tr w14:paraId="2B55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9B44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160" w:type="dxa"/>
          </w:tcPr>
          <w:p w14:paraId="735346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3602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E1537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部门ID筛选</w:t>
            </w:r>
          </w:p>
        </w:tc>
      </w:tr>
      <w:tr w14:paraId="6871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A6F4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75851B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30932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B3A2B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状态筛选：active/locked/disabled</w:t>
            </w:r>
          </w:p>
        </w:tc>
      </w:tr>
    </w:tbl>
    <w:p w14:paraId="484DEF7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F4F61C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"user_id": "550e8400-...",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"username": "zhangsan",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"department_name":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"role_id": "role-001",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"role_name": "普通员工",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"last_login_at": "2026-06-26 09:00:00",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"2026-01-15 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63E927D">
      <w:pPr>
        <w:spacing w:before="120" w:after="120"/>
      </w:pPr>
    </w:p>
    <w:p w14:paraId="065478FE">
      <w:pPr>
        <w:pStyle w:val="4"/>
      </w:pPr>
      <w:r>
        <w:rPr>
          <w:rFonts w:ascii="黑体" w:hAnsi="黑体" w:eastAsia="黑体"/>
        </w:rPr>
        <w:t>2、创建用户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CDC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269B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9273E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API-U02</w:t>
            </w:r>
          </w:p>
        </w:tc>
      </w:tr>
      <w:tr w14:paraId="2DBB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7F87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DAEC6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用户管理页面</w:t>
            </w:r>
          </w:p>
        </w:tc>
      </w:tr>
      <w:tr w14:paraId="2126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1A4C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5274B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管理员创建新用户</w:t>
            </w:r>
          </w:p>
        </w:tc>
      </w:tr>
      <w:tr w14:paraId="01C3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A43A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906AC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/api/v1/users</w:t>
            </w:r>
          </w:p>
        </w:tc>
      </w:tr>
      <w:tr w14:paraId="0DF39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5282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E1D68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01CC047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58B656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"username": "lisi",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"password": "Init@1234",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"李四",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"email": "lisi@example.com",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"phone": "13900139000",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"department_id": "dept-002",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"role_id": "role-002"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69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D6B8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FE8C2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8FED6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1C3A1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6D8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7379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w="2160" w:type="dxa"/>
          </w:tcPr>
          <w:p w14:paraId="47DDE1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CA157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150FD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登录账号，唯一</w:t>
            </w:r>
          </w:p>
        </w:tc>
      </w:tr>
      <w:tr w14:paraId="33EA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0DC9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w="2160" w:type="dxa"/>
          </w:tcPr>
          <w:p w14:paraId="027B25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44E00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7FD69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初始密码</w:t>
            </w:r>
          </w:p>
        </w:tc>
      </w:tr>
      <w:tr w14:paraId="6E74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8F48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160" w:type="dxa"/>
          </w:tcPr>
          <w:p w14:paraId="374D9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64F97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19D82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显示姓名</w:t>
            </w:r>
          </w:p>
        </w:tc>
      </w:tr>
      <w:tr w14:paraId="14C17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1158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w="2160" w:type="dxa"/>
          </w:tcPr>
          <w:p w14:paraId="6CE2FA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08B32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DD559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</w:tr>
      <w:tr w14:paraId="2216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70FE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w="2160" w:type="dxa"/>
          </w:tcPr>
          <w:p w14:paraId="3410B7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65424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D97EF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</w:tr>
      <w:tr w14:paraId="0C6F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726B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160" w:type="dxa"/>
          </w:tcPr>
          <w:p w14:paraId="24E2AD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EBDCE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584E0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所属部门ID</w:t>
            </w:r>
          </w:p>
        </w:tc>
      </w:tr>
      <w:tr w14:paraId="391E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322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role_id</w:t>
            </w:r>
          </w:p>
        </w:tc>
        <w:tc>
          <w:tcPr>
            <w:tcW w:w="2160" w:type="dxa"/>
          </w:tcPr>
          <w:p w14:paraId="3B29EE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68438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19812E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角色ID</w:t>
            </w:r>
          </w:p>
        </w:tc>
      </w:tr>
    </w:tbl>
    <w:p w14:paraId="0C03C6E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52BEB4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"user_id": "new-user-id-..."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B517900">
      <w:pPr>
        <w:spacing w:before="120" w:after="120"/>
      </w:pPr>
    </w:p>
    <w:p w14:paraId="098229F5">
      <w:pPr>
        <w:pStyle w:val="4"/>
      </w:pPr>
      <w:r>
        <w:rPr>
          <w:rFonts w:ascii="黑体" w:hAnsi="黑体" w:eastAsia="黑体"/>
        </w:rPr>
        <w:t>3、获取用户详情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A2F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882D1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CB3C4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API-U03</w:t>
            </w:r>
          </w:p>
        </w:tc>
      </w:tr>
      <w:tr w14:paraId="2051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3DB1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B6630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用户详情页</w:t>
            </w:r>
          </w:p>
        </w:tc>
      </w:tr>
      <w:tr w14:paraId="38C9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1D66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1E496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获取指定用户的详细信息</w:t>
            </w:r>
          </w:p>
        </w:tc>
      </w:tr>
      <w:tr w14:paraId="75A9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46EF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2B1E7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/api/v1/users/{userId}</w:t>
            </w:r>
          </w:p>
        </w:tc>
      </w:tr>
      <w:tr w14:paraId="0B27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8F7E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F9A9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1310B6E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3E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9074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DDC3B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56BDF1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55A74F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E1C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4440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  <w:tc>
          <w:tcPr>
            <w:tcW w:w="2160" w:type="dxa"/>
          </w:tcPr>
          <w:p w14:paraId="4AE6E2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717D7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29DC70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用户ID（路径参数）</w:t>
            </w:r>
          </w:p>
        </w:tc>
      </w:tr>
    </w:tbl>
    <w:p w14:paraId="6679530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8F6DFB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"user_id": "550e8400-...",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"username": "zhangsan",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"email": "zhangsan@example.com",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"phone": "13800138000",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"avatar_url":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"role_id": "role-001",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"role_name": "普通员工",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"last_login_ip": "192.168.1.100",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"last_login_at": "2026-06-26 09:00:00",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"login_fail_count":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"2026-01-15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"updated_at": "2026-06-20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0FDDAE0">
      <w:pPr>
        <w:spacing w:before="120" w:after="120"/>
      </w:pPr>
    </w:p>
    <w:p w14:paraId="1FC1A92D">
      <w:pPr>
        <w:pStyle w:val="4"/>
      </w:pPr>
      <w:r>
        <w:rPr>
          <w:rFonts w:ascii="黑体" w:hAnsi="黑体" w:eastAsia="黑体"/>
        </w:rPr>
        <w:t>4、更新用户信息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CA7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862B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3F2A8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API-U04</w:t>
            </w:r>
          </w:p>
        </w:tc>
      </w:tr>
      <w:tr w14:paraId="4B97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4BB1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F94EE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用户管理页面</w:t>
            </w:r>
          </w:p>
        </w:tc>
      </w:tr>
      <w:tr w14:paraId="5AC0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D666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1F1A13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管理员更新用户信息</w:t>
            </w:r>
          </w:p>
        </w:tc>
      </w:tr>
      <w:tr w14:paraId="4E4C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F1AD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76FCF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/api/v1/users/{userId}</w:t>
            </w:r>
          </w:p>
        </w:tc>
      </w:tr>
      <w:tr w14:paraId="2966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E7EA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0C4B5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2EEAA9B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239208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"张三（更新）",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"email": "zhangsan_new@example.com",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"phone": "13800138001",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"department_id": "dept-003",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"role_id": "role-002"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FABA477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CE391C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73853AF3">
      <w:pPr>
        <w:spacing w:before="120" w:after="120"/>
      </w:pPr>
    </w:p>
    <w:p w14:paraId="27D31EEB">
      <w:pPr>
        <w:pStyle w:val="4"/>
      </w:pPr>
      <w:r>
        <w:rPr>
          <w:rFonts w:ascii="黑体" w:hAnsi="黑体" w:eastAsia="黑体"/>
        </w:rPr>
        <w:t>5、更新用户状态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8FF0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A909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892CD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API-U05</w:t>
            </w:r>
          </w:p>
        </w:tc>
      </w:tr>
      <w:tr w14:paraId="6CEA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E367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53036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用户管理页面</w:t>
            </w:r>
          </w:p>
        </w:tc>
      </w:tr>
      <w:tr w14:paraId="5D79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6ADB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C24E9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启用或禁用用户账号，支持锁定/解锁</w:t>
            </w:r>
          </w:p>
        </w:tc>
      </w:tr>
      <w:tr w14:paraId="7F35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77D3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D51B2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/api/v1/users/{userId}/status</w:t>
            </w:r>
          </w:p>
        </w:tc>
      </w:tr>
      <w:tr w14:paraId="45D1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D47C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FFF7E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AA128B5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30CAC4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"status": "locked"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A3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4FD4CF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670502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577BE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1A5A2D1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B97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3EE5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110472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51CE0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337AF7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目标状态：active（启用）/ locked（锁定）/ disabled（禁用）</w:t>
            </w:r>
          </w:p>
        </w:tc>
      </w:tr>
    </w:tbl>
    <w:p w14:paraId="3494AC35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6968AE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"状态更新成功", "data": null}</w:t>
      </w:r>
    </w:p>
    <w:p w14:paraId="75F4045A">
      <w:pPr>
        <w:spacing w:before="120" w:after="120"/>
      </w:pPr>
    </w:p>
    <w:p w14:paraId="152B3F64">
      <w:pPr>
        <w:pStyle w:val="4"/>
      </w:pPr>
      <w:r>
        <w:rPr>
          <w:rFonts w:ascii="黑体" w:hAnsi="黑体" w:eastAsia="黑体"/>
        </w:rPr>
        <w:t>6、删除用户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626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6C23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BC511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API-U06</w:t>
            </w:r>
          </w:p>
        </w:tc>
      </w:tr>
      <w:tr w14:paraId="2B77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5BEF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2D561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用户管理页面</w:t>
            </w:r>
          </w:p>
        </w:tc>
      </w:tr>
      <w:tr w14:paraId="603F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AFFB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E0962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逻辑删除用户（软删除）</w:t>
            </w:r>
          </w:p>
        </w:tc>
      </w:tr>
      <w:tr w14:paraId="14C0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95FE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E4920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/api/v1/users/{userId}</w:t>
            </w:r>
          </w:p>
        </w:tc>
      </w:tr>
      <w:tr w14:paraId="4BCD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772A2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CAFC7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4B6BD40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9C5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BA80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990A3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131A70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34984B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171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F20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userId</w:t>
            </w:r>
          </w:p>
        </w:tc>
        <w:tc>
          <w:tcPr>
            <w:tcW w:w="2160" w:type="dxa"/>
          </w:tcPr>
          <w:p w14:paraId="02CE11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7CA99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1634E7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用户ID（路径参数）</w:t>
            </w:r>
          </w:p>
        </w:tc>
      </w:tr>
    </w:tbl>
    <w:p w14:paraId="0FEC91D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970B52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0363ECCA">
      <w:r>
        <w:br w:type="page"/>
      </w:r>
    </w:p>
    <w:p w14:paraId="51D97FD7">
      <w:pPr>
        <w:pStyle w:val="3"/>
      </w:pPr>
      <w:r>
        <w:rPr>
          <w:rFonts w:ascii="黑体" w:hAnsi="黑体" w:eastAsia="黑体"/>
        </w:rPr>
        <w:t>四、部门管理模块接口</w:t>
      </w:r>
    </w:p>
    <w:p w14:paraId="276AD78B">
      <w:pPr>
        <w:pStyle w:val="4"/>
      </w:pPr>
      <w:r>
        <w:rPr>
          <w:rFonts w:ascii="黑体" w:hAnsi="黑体" w:eastAsia="黑体"/>
        </w:rPr>
        <w:t>1、获取部门树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E58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E826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5CDC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API-D01</w:t>
            </w:r>
          </w:p>
        </w:tc>
      </w:tr>
      <w:tr w14:paraId="153A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2F0C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8EC86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部门管理页面</w:t>
            </w:r>
          </w:p>
        </w:tc>
      </w:tr>
      <w:tr w14:paraId="745F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75F7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189EFA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获取部门列表，支持树形结构返回</w:t>
            </w:r>
          </w:p>
        </w:tc>
      </w:tr>
      <w:tr w14:paraId="212F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763D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01E2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/api/v1/departments</w:t>
            </w:r>
          </w:p>
        </w:tc>
      </w:tr>
      <w:tr w14:paraId="7A2B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70D7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5E7BB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0348883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44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66F1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A0945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F5AED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5DE90A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CD1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8FB2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format</w:t>
            </w:r>
          </w:p>
        </w:tc>
        <w:tc>
          <w:tcPr>
            <w:tcW w:w="2160" w:type="dxa"/>
          </w:tcPr>
          <w:p w14:paraId="2DBF73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D8568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C6245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返回格式：tree（树形）/ list（平铺），默认tree</w:t>
            </w:r>
          </w:p>
        </w:tc>
      </w:tr>
      <w:tr w14:paraId="2EA7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DD6E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37EEED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6D06C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B9CB2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状态筛选：active/disabled</w:t>
            </w:r>
          </w:p>
        </w:tc>
      </w:tr>
    </w:tbl>
    <w:p w14:paraId="5785CCA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响应数据（成功，树形）</w:t>
      </w:r>
    </w:p>
    <w:p w14:paraId="35EBAA31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"name": "技术中心",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"parent_id":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"sort_order":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"children":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"department_id": "dept-002",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"parent_id":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"sort_order":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"children":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0DB0D37">
      <w:pPr>
        <w:spacing w:before="120" w:after="120"/>
      </w:pPr>
    </w:p>
    <w:p w14:paraId="47ED5D09">
      <w:pPr>
        <w:pStyle w:val="4"/>
      </w:pPr>
      <w:r>
        <w:rPr>
          <w:rFonts w:ascii="黑体" w:hAnsi="黑体" w:eastAsia="黑体"/>
        </w:rPr>
        <w:t>2、创建部门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0F6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87AD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4AEBC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API-D02</w:t>
            </w:r>
          </w:p>
        </w:tc>
      </w:tr>
      <w:tr w14:paraId="1414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1024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28C9A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部门管理页面</w:t>
            </w:r>
          </w:p>
        </w:tc>
      </w:tr>
      <w:tr w14:paraId="3655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E9D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C2A2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创建新部门</w:t>
            </w:r>
          </w:p>
        </w:tc>
      </w:tr>
      <w:tr w14:paraId="2EB8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09BD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93D66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/api/v1/departments</w:t>
            </w:r>
          </w:p>
        </w:tc>
      </w:tr>
      <w:tr w14:paraId="0BCA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524F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7405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20AF290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48479D3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"售后支持部",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"parent_id":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"sort_order":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FE4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2399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571EF9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4E4A37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711C87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044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B90E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160" w:type="dxa"/>
          </w:tcPr>
          <w:p w14:paraId="591A1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C3113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374181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部门名称</w:t>
            </w:r>
          </w:p>
        </w:tc>
      </w:tr>
      <w:tr w14:paraId="6ACA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C0E0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parent_id</w:t>
            </w:r>
          </w:p>
        </w:tc>
        <w:tc>
          <w:tcPr>
            <w:tcW w:w="2160" w:type="dxa"/>
          </w:tcPr>
          <w:p w14:paraId="50C5DC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4D77E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C59CE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上级部门ID，null表示顶级</w:t>
            </w:r>
          </w:p>
        </w:tc>
      </w:tr>
      <w:tr w14:paraId="3E17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0EB7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w="2160" w:type="dxa"/>
          </w:tcPr>
          <w:p w14:paraId="3ECC90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A676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BEBCC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排序序号，默认0</w:t>
            </w:r>
          </w:p>
        </w:tc>
      </w:tr>
    </w:tbl>
    <w:p w14:paraId="7C91F8EF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BFEF92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"department_id": "dept-new-..."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BAB56C1">
      <w:pPr>
        <w:spacing w:before="120" w:after="120"/>
      </w:pPr>
    </w:p>
    <w:p w14:paraId="7EF89195">
      <w:pPr>
        <w:pStyle w:val="4"/>
      </w:pPr>
      <w:r>
        <w:rPr>
          <w:rFonts w:ascii="黑体" w:hAnsi="黑体" w:eastAsia="黑体"/>
        </w:rPr>
        <w:t>3、更新部门信息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D6B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0C06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F5679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API-D03</w:t>
            </w:r>
          </w:p>
        </w:tc>
      </w:tr>
      <w:tr w14:paraId="0890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D809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16AD2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部门管理页面</w:t>
            </w:r>
          </w:p>
        </w:tc>
      </w:tr>
      <w:tr w14:paraId="252F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D636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084C5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更新部门名称、排序等信息</w:t>
            </w:r>
          </w:p>
        </w:tc>
      </w:tr>
      <w:tr w14:paraId="1D0B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82EE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03F2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/api/v1/departments/{deptId}</w:t>
            </w:r>
          </w:p>
        </w:tc>
      </w:tr>
      <w:tr w14:paraId="120D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41D2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8E4E6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76C7010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4D30D8B1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"售后支持部（更新）",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"sort_order": 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7D34206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BCE8F9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1D741560">
      <w:pPr>
        <w:spacing w:before="120" w:after="120"/>
      </w:pPr>
    </w:p>
    <w:p w14:paraId="70945131">
      <w:pPr>
        <w:pStyle w:val="4"/>
      </w:pPr>
      <w:r>
        <w:rPr>
          <w:rFonts w:ascii="黑体" w:hAnsi="黑体" w:eastAsia="黑体"/>
        </w:rPr>
        <w:t>4、删除部门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AE0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974F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FC899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API-D04</w:t>
            </w:r>
          </w:p>
        </w:tc>
      </w:tr>
      <w:tr w14:paraId="196D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B5BD0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A5F88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部门管理页面</w:t>
            </w:r>
          </w:p>
        </w:tc>
      </w:tr>
      <w:tr w14:paraId="539A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0B12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43DBE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删除部门（部门下有用户时不允许删除）</w:t>
            </w:r>
          </w:p>
        </w:tc>
      </w:tr>
      <w:tr w14:paraId="32D5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6CAB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99517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/api/v1/departments/{deptId}</w:t>
            </w:r>
          </w:p>
        </w:tc>
      </w:tr>
      <w:tr w14:paraId="27C33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AF96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D22F9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CBA0969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8196EA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601A085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响应数据（失败：部门下有用户）</w:t>
      </w:r>
    </w:p>
    <w:p w14:paraId="5399C121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400, "message": "该部门下存在用户，无法删除", "data": null}</w:t>
      </w:r>
    </w:p>
    <w:p w14:paraId="5B4F60CF">
      <w:r>
        <w:br w:type="page"/>
      </w:r>
    </w:p>
    <w:p w14:paraId="799A693E">
      <w:pPr>
        <w:pStyle w:val="3"/>
      </w:pPr>
      <w:r>
        <w:rPr>
          <w:rFonts w:ascii="黑体" w:hAnsi="黑体" w:eastAsia="黑体"/>
        </w:rPr>
        <w:t>五、角色与权限模块接口</w:t>
      </w:r>
    </w:p>
    <w:p w14:paraId="40ADC0CA">
      <w:pPr>
        <w:pStyle w:val="4"/>
      </w:pPr>
      <w:r>
        <w:rPr>
          <w:rFonts w:ascii="黑体" w:hAnsi="黑体" w:eastAsia="黑体"/>
        </w:rPr>
        <w:t>1、获取角色列表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E10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3A98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02B15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API-R01</w:t>
            </w:r>
          </w:p>
        </w:tc>
      </w:tr>
      <w:tr w14:paraId="66912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420B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14E02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75BE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10F7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6FCBB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获取系统角色列表</w:t>
            </w:r>
          </w:p>
        </w:tc>
      </w:tr>
      <w:tr w14:paraId="1BDE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3713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13D8F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/api/v1/roles</w:t>
            </w:r>
          </w:p>
        </w:tc>
      </w:tr>
      <w:tr w14:paraId="0A6F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F9C1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FDF26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C982E5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DAC0AB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"role_id": "role-001",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"name": "普通员工",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"code": "employee",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"description": "可查看知识库、进行问答",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"user_count": 30,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"created_at": "2026-01-01 00:00:00"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562D7D0">
      <w:pPr>
        <w:spacing w:before="120" w:after="120"/>
      </w:pPr>
    </w:p>
    <w:p w14:paraId="1CECDEDB">
      <w:pPr>
        <w:pStyle w:val="4"/>
      </w:pPr>
      <w:r>
        <w:rPr>
          <w:rFonts w:ascii="黑体" w:hAnsi="黑体" w:eastAsia="黑体"/>
        </w:rPr>
        <w:t>2、创建角色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913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CF4FD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65A58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API-R02</w:t>
            </w:r>
          </w:p>
        </w:tc>
      </w:tr>
      <w:tr w14:paraId="1380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885D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38302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59FD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8F54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E0EF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创建新角色</w:t>
            </w:r>
          </w:p>
        </w:tc>
      </w:tr>
      <w:tr w14:paraId="203D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1DBE8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A5673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/api/v1/roles</w:t>
            </w:r>
          </w:p>
        </w:tc>
      </w:tr>
      <w:tr w14:paraId="1F1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9C8E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5BFB6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30CA57C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0DE7DB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"知识审核员",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"kb_reviewer",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"负责审核知识库内容质量"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0C05E7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4A602B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"role_id": "role-new-..."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515178F">
      <w:pPr>
        <w:spacing w:before="120" w:after="120"/>
      </w:pPr>
    </w:p>
    <w:p w14:paraId="6810192C">
      <w:pPr>
        <w:pStyle w:val="4"/>
      </w:pPr>
      <w:r>
        <w:rPr>
          <w:rFonts w:ascii="黑体" w:hAnsi="黑体" w:eastAsia="黑体"/>
        </w:rPr>
        <w:t>3、更新角色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993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ADC5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6963E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API-R03</w:t>
            </w:r>
          </w:p>
        </w:tc>
      </w:tr>
      <w:tr w14:paraId="452DB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A71F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FEF4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39E7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68B4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6D58B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更新角色名称和描述</w:t>
            </w:r>
          </w:p>
        </w:tc>
      </w:tr>
      <w:tr w14:paraId="0199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5A34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4CB1F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/api/v1/roles/{roleId}</w:t>
            </w:r>
          </w:p>
        </w:tc>
      </w:tr>
      <w:tr w14:paraId="338E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DE9B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74711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750FE3E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DA3FF4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"知识审核员（更新）",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"负责审核和管理知识库内容"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F5CCFB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5DA4C6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33861503">
      <w:pPr>
        <w:spacing w:before="120" w:after="120"/>
      </w:pPr>
    </w:p>
    <w:p w14:paraId="4FA4E174">
      <w:pPr>
        <w:pStyle w:val="4"/>
      </w:pPr>
      <w:r>
        <w:rPr>
          <w:rFonts w:ascii="黑体" w:hAnsi="黑体" w:eastAsia="黑体"/>
        </w:rPr>
        <w:t>4、删除角色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C08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F1823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5A4A1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API-R04</w:t>
            </w:r>
          </w:p>
        </w:tc>
      </w:tr>
      <w:tr w14:paraId="0974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B883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41CCD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7962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026C0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54F83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删除角色（角色下有用户时不允许删除）</w:t>
            </w:r>
          </w:p>
        </w:tc>
      </w:tr>
      <w:tr w14:paraId="6C86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F01F8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CD11C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/api/v1/roles/{roleId}</w:t>
            </w:r>
          </w:p>
        </w:tc>
      </w:tr>
      <w:tr w14:paraId="2FDF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F244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7560C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FD8E04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7A4B5C1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5CAA439E">
      <w:pPr>
        <w:spacing w:before="120" w:after="120"/>
      </w:pPr>
    </w:p>
    <w:p w14:paraId="65BC52BE">
      <w:pPr>
        <w:pStyle w:val="4"/>
      </w:pPr>
      <w:r>
        <w:rPr>
          <w:rFonts w:ascii="黑体" w:hAnsi="黑体" w:eastAsia="黑体"/>
        </w:rPr>
        <w:t>5、获取角色权限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D03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EDC7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F96CB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API-R05</w:t>
            </w:r>
          </w:p>
        </w:tc>
      </w:tr>
      <w:tr w14:paraId="6DC0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84BF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12C68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6414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B42D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F644F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获取指定角色的权限列表</w:t>
            </w:r>
          </w:p>
        </w:tc>
      </w:tr>
      <w:tr w14:paraId="7D05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7CF7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90766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/api/v1/roles/{roleId}/permissions</w:t>
            </w:r>
          </w:p>
        </w:tc>
      </w:tr>
      <w:tr w14:paraId="482B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23FA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DCFBF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64CA6A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E3AD16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"perm-001", "perm_code": "kb:read", "perm_name": "查看知识库", "resource_type": "knowledge_base", "action": "read"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"perm-002", "perm_code": "doc:read", "perm_name": "查看文档", "resource_type": "document", "action": "read"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FD5EAEE">
      <w:pPr>
        <w:spacing w:before="120" w:after="120"/>
      </w:pPr>
    </w:p>
    <w:p w14:paraId="11A3E0FC">
      <w:pPr>
        <w:pStyle w:val="4"/>
      </w:pPr>
      <w:r>
        <w:rPr>
          <w:rFonts w:ascii="黑体" w:hAnsi="黑体" w:eastAsia="黑体"/>
        </w:rPr>
        <w:t>6、设置角色权限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7A0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C80C8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AF013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API-R06</w:t>
            </w:r>
          </w:p>
        </w:tc>
      </w:tr>
      <w:tr w14:paraId="7D6F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187F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58AA3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7513B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A5A3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2D1F7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为角色批量设置权限</w:t>
            </w:r>
          </w:p>
        </w:tc>
      </w:tr>
      <w:tr w14:paraId="4339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AC87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0EE33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/api/v1/roles/{roleId}/permissions</w:t>
            </w:r>
          </w:p>
        </w:tc>
      </w:tr>
      <w:tr w14:paraId="29F2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DA29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5955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1C9F660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E91C2D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"perm_ids": ["perm-001", "perm-002", "perm-003", "perm-005"]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F48E9F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F1CE27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"权限设置成功", "data": null}</w:t>
      </w:r>
    </w:p>
    <w:p w14:paraId="4B09CB02">
      <w:pPr>
        <w:spacing w:before="120" w:after="120"/>
      </w:pPr>
    </w:p>
    <w:p w14:paraId="5E4F6666">
      <w:pPr>
        <w:pStyle w:val="4"/>
      </w:pPr>
      <w:r>
        <w:rPr>
          <w:rFonts w:ascii="黑体" w:hAnsi="黑体" w:eastAsia="黑体"/>
        </w:rPr>
        <w:t>7、获取权限列表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E52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86F7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94626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API-R07</w:t>
            </w:r>
          </w:p>
        </w:tc>
      </w:tr>
      <w:tr w14:paraId="26D3A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B911C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8A502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角色管理页面</w:t>
            </w:r>
          </w:p>
        </w:tc>
      </w:tr>
      <w:tr w14:paraId="7E2A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23CC2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1B6AFD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获取系统所有权限定义列表</w:t>
            </w:r>
          </w:p>
        </w:tc>
      </w:tr>
      <w:tr w14:paraId="4DC0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9E41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31AFF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/api/v1/permissions</w:t>
            </w:r>
          </w:p>
        </w:tc>
      </w:tr>
      <w:tr w14:paraId="3C919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E57D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86673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8E723AC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8FDC94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"perm-001", "perm_code": "kb:read", "perm_name": "查看知识库", "resource_type": "knowledge_base", "action": "read"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"perm-002", "perm_code": "doc:read", "perm_name": "查看文档", "resource_type": "document", "action": "read"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"perm-003", "perm_code": "doc:write", "perm_name": "管理文档", "resource_type": "document", "action": "write"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"perm-004", "perm_code": "qa:ask", "perm_name": "智能问答", "resource_type": "session", "action": "write"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"perm_id": "perm-005", "perm_code": "user:admin", "perm_name": "用户管理", "resource_type": "user", "action": "admin"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697E2CB">
      <w:r>
        <w:br w:type="page"/>
      </w:r>
    </w:p>
    <w:p w14:paraId="261668A0">
      <w:pPr>
        <w:pStyle w:val="3"/>
      </w:pPr>
      <w:r>
        <w:rPr>
          <w:rFonts w:ascii="黑体" w:hAnsi="黑体" w:eastAsia="黑体"/>
        </w:rPr>
        <w:t>六、知识库模块接口</w:t>
      </w:r>
    </w:p>
    <w:p w14:paraId="708B7C62">
      <w:pPr>
        <w:pStyle w:val="4"/>
      </w:pPr>
      <w:r>
        <w:rPr>
          <w:rFonts w:ascii="黑体" w:hAnsi="黑体" w:eastAsia="黑体"/>
        </w:rPr>
        <w:t>1、获取知识库列表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96E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47D1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6ECBC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API-K01</w:t>
            </w:r>
          </w:p>
        </w:tc>
      </w:tr>
      <w:tr w14:paraId="2A710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B6AA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927D8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知识库管理页面</w:t>
            </w:r>
          </w:p>
        </w:tc>
      </w:tr>
      <w:tr w14:paraId="36ED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EF51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5C9CB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分页获取知识库列表，普通用户仅返回有权限的知识库</w:t>
            </w:r>
          </w:p>
        </w:tc>
      </w:tr>
      <w:tr w14:paraId="00B5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7970F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D47E6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/api/v1/knowledge-bases</w:t>
            </w:r>
          </w:p>
        </w:tc>
      </w:tr>
      <w:tr w14:paraId="04F1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6EC8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E0E65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510C04C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E1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E9A2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186EB6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76297A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F8C7D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A02D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B67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2B113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6402B6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CB8C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页码，默认1</w:t>
            </w:r>
          </w:p>
        </w:tc>
      </w:tr>
      <w:tr w14:paraId="5B94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D784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41995C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3B6155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2B4D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每页条数，默认10</w:t>
            </w:r>
          </w:p>
        </w:tc>
      </w:tr>
      <w:tr w14:paraId="2501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DE6D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keyword</w:t>
            </w:r>
          </w:p>
        </w:tc>
        <w:tc>
          <w:tcPr>
            <w:tcW w:w="2160" w:type="dxa"/>
          </w:tcPr>
          <w:p w14:paraId="0D9992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65EE2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5C35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搜索关键词</w:t>
            </w:r>
          </w:p>
        </w:tc>
      </w:tr>
      <w:tr w14:paraId="6AC0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F34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160" w:type="dxa"/>
          </w:tcPr>
          <w:p w14:paraId="20359C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7FA61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382F2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部门ID筛选</w:t>
            </w:r>
          </w:p>
        </w:tc>
      </w:tr>
      <w:tr w14:paraId="6F9B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25C2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6A56DB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31CFD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08957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状态筛选：active/archived</w:t>
            </w:r>
          </w:p>
        </w:tc>
      </w:tr>
    </w:tbl>
    <w:p w14:paraId="46DD2C6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5533E9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"department_name": "行政部",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"description": "包含公司各项规章制度、考勤制度等",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"doc_count": 25,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"chunk_count": 1200,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"creator_name": "管理员",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"2026-03-01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"updated_at": "2026-06-20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9B54568">
      <w:pPr>
        <w:spacing w:before="120" w:after="120"/>
      </w:pPr>
    </w:p>
    <w:p w14:paraId="536854EF">
      <w:pPr>
        <w:pStyle w:val="4"/>
      </w:pPr>
      <w:r>
        <w:rPr>
          <w:rFonts w:ascii="黑体" w:hAnsi="黑体" w:eastAsia="黑体"/>
        </w:rPr>
        <w:t>2、创建知识库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0E5F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FB7B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A8EEB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API-K02</w:t>
            </w:r>
          </w:p>
        </w:tc>
      </w:tr>
      <w:tr w14:paraId="529D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F613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56BA4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知识库管理页面</w:t>
            </w:r>
          </w:p>
        </w:tc>
      </w:tr>
      <w:tr w14:paraId="07E7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EB60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0AE2C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创建新知识库</w:t>
            </w:r>
          </w:p>
        </w:tc>
      </w:tr>
      <w:tr w14:paraId="30C7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5869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5BF8F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/api/v1/knowledge-bases</w:t>
            </w:r>
          </w:p>
        </w:tc>
      </w:tr>
      <w:tr w14:paraId="7B70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99DE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46A52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BD7BA63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2870CF6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"产品技术文档库",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"department_id": "dept-002",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"产品手册、技术文档、API文档等",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"visibility":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"department_ids": ["dept-002", "dept-003"],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"role_ids": ["role-001", "role-002"]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"permission_config":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"read": ["role-001", "role-002"],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"write": ["role-003"],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"admin": ["role-005"]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31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AB4C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87549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1AF41D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62148C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480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873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160" w:type="dxa"/>
          </w:tcPr>
          <w:p w14:paraId="745ECC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AC90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15E86A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知识库名称</w:t>
            </w:r>
          </w:p>
        </w:tc>
      </w:tr>
      <w:tr w14:paraId="6DF1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8D8B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160" w:type="dxa"/>
          </w:tcPr>
          <w:p w14:paraId="4415D4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589F5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6CD5EF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所属部门ID</w:t>
            </w:r>
          </w:p>
        </w:tc>
      </w:tr>
      <w:tr w14:paraId="6A0E4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6DB0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2160" w:type="dxa"/>
          </w:tcPr>
          <w:p w14:paraId="29014D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3943A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7B51F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描述</w:t>
            </w:r>
          </w:p>
        </w:tc>
      </w:tr>
      <w:tr w14:paraId="04AC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343C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visibility</w:t>
            </w:r>
          </w:p>
        </w:tc>
        <w:tc>
          <w:tcPr>
            <w:tcW w:w="2160" w:type="dxa"/>
          </w:tcPr>
          <w:p w14:paraId="53CCE4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</w:t>
            </w:r>
          </w:p>
        </w:tc>
        <w:tc>
          <w:tcPr>
            <w:tcW w:w="2160" w:type="dxa"/>
          </w:tcPr>
          <w:p w14:paraId="56278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12B61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可见范围配置</w:t>
            </w:r>
          </w:p>
        </w:tc>
      </w:tr>
      <w:tr w14:paraId="48C7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7F36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permission_config</w:t>
            </w:r>
          </w:p>
        </w:tc>
        <w:tc>
          <w:tcPr>
            <w:tcW w:w="2160" w:type="dxa"/>
          </w:tcPr>
          <w:p w14:paraId="4C6938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</w:t>
            </w:r>
          </w:p>
        </w:tc>
        <w:tc>
          <w:tcPr>
            <w:tcW w:w="2160" w:type="dxa"/>
          </w:tcPr>
          <w:p w14:paraId="23DECE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D574F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权限粒度配置</w:t>
            </w:r>
          </w:p>
        </w:tc>
      </w:tr>
    </w:tbl>
    <w:p w14:paraId="473A040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1D7441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"kb_id": "kb-new-..."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0B05458">
      <w:pPr>
        <w:spacing w:before="120" w:after="120"/>
      </w:pPr>
    </w:p>
    <w:p w14:paraId="39DC3EE0">
      <w:pPr>
        <w:pStyle w:val="4"/>
      </w:pPr>
      <w:r>
        <w:rPr>
          <w:rFonts w:ascii="黑体" w:hAnsi="黑体" w:eastAsia="黑体"/>
        </w:rPr>
        <w:t>3、获取知识库详情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7967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8E36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CEB0D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API-K03</w:t>
            </w:r>
          </w:p>
        </w:tc>
      </w:tr>
      <w:tr w14:paraId="1A28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206B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837D9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知识库详情页</w:t>
            </w:r>
          </w:p>
        </w:tc>
      </w:tr>
      <w:tr w14:paraId="1FF8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7C84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79C69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获取知识库详细信息</w:t>
            </w:r>
          </w:p>
        </w:tc>
      </w:tr>
      <w:tr w14:paraId="0EFD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EA90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D3A9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/api/v1/knowledge-bases/{kbId}</w:t>
            </w:r>
          </w:p>
        </w:tc>
      </w:tr>
      <w:tr w14:paraId="2620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7120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857EC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B4FB989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9DA954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"department_id": "dept-001",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"department_name": "行政部",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"description": "包含公司各项规章制度",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"doc_count": 25,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"chunk_count": 1200,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"visibility": { "department_ids": ["dept-001"], "role_ids": []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"permission_config": { "read": ["role-001"], "write": ["role-003"], "admin": ["role-005"]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"creator_id": "user-001",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"creator_name": "管理员",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"2026-03-01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"updated_at": "2026-06-20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ABD5830">
      <w:pPr>
        <w:spacing w:before="120" w:after="120"/>
      </w:pPr>
    </w:p>
    <w:p w14:paraId="0703C392">
      <w:pPr>
        <w:pStyle w:val="4"/>
      </w:pPr>
      <w:r>
        <w:rPr>
          <w:rFonts w:ascii="黑体" w:hAnsi="黑体" w:eastAsia="黑体"/>
        </w:rPr>
        <w:t>4、更新知识库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7E4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7FB1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EC10E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API-K04</w:t>
            </w:r>
          </w:p>
        </w:tc>
      </w:tr>
      <w:tr w14:paraId="7D24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AFF4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19107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知识库管理页面</w:t>
            </w:r>
          </w:p>
        </w:tc>
      </w:tr>
      <w:tr w14:paraId="06CB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F471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C5113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更新知识库基本信息和配置</w:t>
            </w:r>
          </w:p>
        </w:tc>
      </w:tr>
      <w:tr w14:paraId="7098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6972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11656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/api/v1/knowledge-bases/{kbId}</w:t>
            </w:r>
          </w:p>
        </w:tc>
      </w:tr>
      <w:tr w14:paraId="2A27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9BFE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DBE32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47AD6A5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5B45014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"企业制度知识库（更新）",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"更新后的描述",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"visibility": { "department_ids": ["dept-001", "dept-002"]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001AC5B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8687CB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1C6F0FA1">
      <w:pPr>
        <w:spacing w:before="120" w:after="120"/>
      </w:pPr>
    </w:p>
    <w:p w14:paraId="6C9512F1">
      <w:pPr>
        <w:pStyle w:val="4"/>
      </w:pPr>
      <w:r>
        <w:rPr>
          <w:rFonts w:ascii="黑体" w:hAnsi="黑体" w:eastAsia="黑体"/>
        </w:rPr>
        <w:t>5、删除知识库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E8F6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4188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2DA7E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API-K05</w:t>
            </w:r>
          </w:p>
        </w:tc>
      </w:tr>
      <w:tr w14:paraId="45C3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7F01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EB69D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知识库管理页面</w:t>
            </w:r>
          </w:p>
        </w:tc>
      </w:tr>
      <w:tr w14:paraId="5EB6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8DF5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EE82E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删除知识库及其下所有文档和索引</w:t>
            </w:r>
          </w:p>
        </w:tc>
      </w:tr>
      <w:tr w14:paraId="71BD6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DDDB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7BAB4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/api/v1/knowledge-bases/{kbId}</w:t>
            </w:r>
          </w:p>
        </w:tc>
      </w:tr>
      <w:tr w14:paraId="399B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E461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484AE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3D9B6E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4A8828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335E03C8">
      <w:r>
        <w:br w:type="page"/>
      </w:r>
    </w:p>
    <w:p w14:paraId="64A2F792">
      <w:pPr>
        <w:pStyle w:val="3"/>
      </w:pPr>
      <w:r>
        <w:rPr>
          <w:rFonts w:ascii="黑体" w:hAnsi="黑体" w:eastAsia="黑体"/>
        </w:rPr>
        <w:t>七、文档管理模块接口</w:t>
      </w:r>
    </w:p>
    <w:p w14:paraId="1C50ED28">
      <w:pPr>
        <w:pStyle w:val="4"/>
      </w:pPr>
      <w:r>
        <w:rPr>
          <w:rFonts w:ascii="黑体" w:hAnsi="黑体" w:eastAsia="黑体"/>
        </w:rPr>
        <w:t>1、获取文档列表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C63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0F1F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765E2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API-M01</w:t>
            </w:r>
          </w:p>
        </w:tc>
      </w:tr>
      <w:tr w14:paraId="1B14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8AF6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744D8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0920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DF4D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CDD94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分页获取指定知识库下的文档列表</w:t>
            </w:r>
          </w:p>
        </w:tc>
      </w:tr>
      <w:tr w14:paraId="113F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4A72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C9D1B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/api/v1/documents</w:t>
            </w:r>
          </w:p>
        </w:tc>
      </w:tr>
      <w:tr w14:paraId="19BF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E519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3377E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4822B66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70"/>
        <w:gridCol w:w="884"/>
        <w:gridCol w:w="5046"/>
      </w:tblGrid>
      <w:tr w14:paraId="01F2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B1BC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624010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0B160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27610B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EF2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E73D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4CE74E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A62F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6B034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5B098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BD1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34E1DA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0FB59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B9967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0D57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F46E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01DA63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580FB3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4A1E1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42D0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4438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keyword</w:t>
            </w:r>
          </w:p>
        </w:tc>
        <w:tc>
          <w:tcPr>
            <w:tcW w:w="2160" w:type="dxa"/>
          </w:tcPr>
          <w:p w14:paraId="3B7B84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111BB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422DD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搜索关键词（匹配文件名、标签）</w:t>
            </w:r>
          </w:p>
        </w:tc>
      </w:tr>
      <w:tr w14:paraId="17B8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968B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parse_status</w:t>
            </w:r>
          </w:p>
        </w:tc>
        <w:tc>
          <w:tcPr>
            <w:tcW w:w="2160" w:type="dxa"/>
          </w:tcPr>
          <w:p w14:paraId="585CCB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BB7CC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69521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解析状态：pending/parsing/success/partial_success/failed</w:t>
            </w:r>
          </w:p>
        </w:tc>
      </w:tr>
      <w:tr w14:paraId="2245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AC5F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is_enabled</w:t>
            </w:r>
          </w:p>
        </w:tc>
        <w:tc>
          <w:tcPr>
            <w:tcW w:w="2160" w:type="dxa"/>
          </w:tcPr>
          <w:p w14:paraId="2DF1E5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160" w:type="dxa"/>
          </w:tcPr>
          <w:p w14:paraId="0AB837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A246A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启用状态筛选</w:t>
            </w:r>
          </w:p>
        </w:tc>
      </w:tr>
      <w:tr w14:paraId="2580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7C88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file_type</w:t>
            </w:r>
          </w:p>
        </w:tc>
        <w:tc>
          <w:tcPr>
            <w:tcW w:w="2160" w:type="dxa"/>
          </w:tcPr>
          <w:p w14:paraId="266C02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89AC1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AF93A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文件类型：pdf/docx/md/txt/html/csv</w:t>
            </w:r>
          </w:p>
        </w:tc>
      </w:tr>
    </w:tbl>
    <w:p w14:paraId="7A458F2B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5982CF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"doc_id": "doc-001",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"filename":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"file_type": "pdf",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"file_size": 2048576,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"source": "行政部",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"version": "2.0",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"tags": ["制度", "手册"],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"parse_status":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"progress": 100.00,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"index_status": "indexed",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"is_enabled":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"chunk_count":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"uploader_name": "管理员",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"2026-05-10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"updated_at": "2026-06-15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25,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F9C576C">
      <w:pPr>
        <w:spacing w:before="120" w:after="120"/>
      </w:pPr>
    </w:p>
    <w:p w14:paraId="2D762BF8">
      <w:pPr>
        <w:pStyle w:val="4"/>
      </w:pPr>
      <w:r>
        <w:rPr>
          <w:rFonts w:ascii="黑体" w:hAnsi="黑体" w:eastAsia="黑体"/>
        </w:rPr>
        <w:t>2、上传文档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A8E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9FFD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373F0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API-M02</w:t>
            </w:r>
          </w:p>
        </w:tc>
      </w:tr>
      <w:tr w14:paraId="1454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F0234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244760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22F2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A9AC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CBDE2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上传文档文件并填写元数据，Content-Type为multipart/form-data</w:t>
            </w:r>
          </w:p>
        </w:tc>
      </w:tr>
      <w:tr w14:paraId="6E86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71B4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5AAB1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/api/v1/documents/upload</w:t>
            </w:r>
          </w:p>
        </w:tc>
      </w:tr>
      <w:tr w14:paraId="1A23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E3C9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17FD6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F4BE2FD">
      <w:pPr>
        <w:spacing w:line="360" w:lineRule="auto"/>
      </w:pPr>
      <w:r>
        <w:rPr>
          <w:rFonts w:ascii="宋体" w:hAnsi="宋体" w:eastAsia="宋体"/>
          <w:b/>
          <w:sz w:val="24"/>
        </w:rPr>
        <w:t>请求参数（Form 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850"/>
        <w:gridCol w:w="1752"/>
        <w:gridCol w:w="3156"/>
      </w:tblGrid>
      <w:tr w14:paraId="29FD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5982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18D7C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DE128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743A46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126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C011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w="2160" w:type="dxa"/>
          </w:tcPr>
          <w:p w14:paraId="16CD79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w="2160" w:type="dxa"/>
          </w:tcPr>
          <w:p w14:paraId="0E5D39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AEA8C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文档文件（pdf/docx/md/txt/html/csv，最大20MB）</w:t>
            </w:r>
          </w:p>
        </w:tc>
      </w:tr>
      <w:tr w14:paraId="3B37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6992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685235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65B98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40E78F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目标知识库ID</w:t>
            </w:r>
          </w:p>
        </w:tc>
      </w:tr>
      <w:tr w14:paraId="498B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D1E4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source</w:t>
            </w:r>
          </w:p>
        </w:tc>
        <w:tc>
          <w:tcPr>
            <w:tcW w:w="2160" w:type="dxa"/>
          </w:tcPr>
          <w:p w14:paraId="63DEB8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59329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57642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文档来源</w:t>
            </w:r>
          </w:p>
        </w:tc>
      </w:tr>
      <w:tr w14:paraId="2654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3C0E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version</w:t>
            </w:r>
          </w:p>
        </w:tc>
        <w:tc>
          <w:tcPr>
            <w:tcW w:w="2160" w:type="dxa"/>
          </w:tcPr>
          <w:p w14:paraId="6FC6B7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8CF81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6037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文档版本号</w:t>
            </w:r>
          </w:p>
        </w:tc>
      </w:tr>
      <w:tr w14:paraId="7D91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CB0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tags</w:t>
            </w:r>
          </w:p>
        </w:tc>
        <w:tc>
          <w:tcPr>
            <w:tcW w:w="2160" w:type="dxa"/>
          </w:tcPr>
          <w:p w14:paraId="30164B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04D0C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2AC67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标签，多个用逗号分隔</w:t>
            </w:r>
          </w:p>
        </w:tc>
      </w:tr>
      <w:tr w14:paraId="32C3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71E6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permission_scope</w:t>
            </w:r>
          </w:p>
        </w:tc>
        <w:tc>
          <w:tcPr>
            <w:tcW w:w="2160" w:type="dxa"/>
          </w:tcPr>
          <w:p w14:paraId="7DB0BD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67D50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94101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权限范围JSON</w:t>
            </w:r>
          </w:p>
        </w:tc>
      </w:tr>
    </w:tbl>
    <w:p w14:paraId="30B1251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A830E3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"上传成功，等待解析",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"doc_id": "doc-new-...",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"filename":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"parse_status": "pending"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741AF59">
      <w:pPr>
        <w:spacing w:before="120" w:after="120"/>
      </w:pPr>
    </w:p>
    <w:p w14:paraId="7C8F9E62">
      <w:pPr>
        <w:pStyle w:val="4"/>
      </w:pPr>
      <w:r>
        <w:rPr>
          <w:rFonts w:ascii="黑体" w:hAnsi="黑体" w:eastAsia="黑体"/>
        </w:rPr>
        <w:t>3、批量上传文档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827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5D93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7AC1A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API-M03</w:t>
            </w:r>
          </w:p>
        </w:tc>
      </w:tr>
      <w:tr w14:paraId="4169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D060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3AEEC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583A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4968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9F1A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批量上传多个文档文件</w:t>
            </w:r>
          </w:p>
        </w:tc>
      </w:tr>
      <w:tr w14:paraId="25781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2DDC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3F86B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/api/v1/documents/batch-upload</w:t>
            </w:r>
          </w:p>
        </w:tc>
      </w:tr>
      <w:tr w14:paraId="17F6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7949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21527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62FD5D4">
      <w:pPr>
        <w:spacing w:line="360" w:lineRule="auto"/>
      </w:pPr>
      <w:r>
        <w:rPr>
          <w:rFonts w:ascii="宋体" w:hAnsi="宋体" w:eastAsia="宋体"/>
          <w:b/>
          <w:sz w:val="24"/>
        </w:rPr>
        <w:t>请求参数（Form 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1C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8F9D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DA508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03EB5C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675D3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E9B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4EC2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files</w:t>
            </w:r>
          </w:p>
        </w:tc>
        <w:tc>
          <w:tcPr>
            <w:tcW w:w="2160" w:type="dxa"/>
          </w:tcPr>
          <w:p w14:paraId="4E94A4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File[]</w:t>
            </w:r>
          </w:p>
        </w:tc>
        <w:tc>
          <w:tcPr>
            <w:tcW w:w="2160" w:type="dxa"/>
          </w:tcPr>
          <w:p w14:paraId="496A9F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2D3BD9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文档文件列表（最多20个）</w:t>
            </w:r>
          </w:p>
        </w:tc>
      </w:tr>
      <w:tr w14:paraId="3F87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BDC9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7ED1CB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E07D2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69A910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目标知识库ID</w:t>
            </w:r>
          </w:p>
        </w:tc>
      </w:tr>
    </w:tbl>
    <w:p w14:paraId="28B96BF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49AE64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"批量上传完成",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"success": 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"failed":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"results":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"filename": "doc1.pdf", "doc_id": "doc-001", "status": "success"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"filename": "doc2.docx", "doc_id": "doc-002", "status": "success"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 "filename": "too_large.pdf", "doc_id": null, "status": "failed", "reason": "文件超过20MB"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C2DD385">
      <w:pPr>
        <w:spacing w:before="120" w:after="120"/>
      </w:pPr>
    </w:p>
    <w:p w14:paraId="4855959F">
      <w:pPr>
        <w:pStyle w:val="4"/>
      </w:pPr>
      <w:r>
        <w:rPr>
          <w:rFonts w:ascii="黑体" w:hAnsi="黑体" w:eastAsia="黑体"/>
        </w:rPr>
        <w:t>4、获取文档详情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996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D019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EBD56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API-M04</w:t>
            </w:r>
          </w:p>
        </w:tc>
      </w:tr>
      <w:tr w14:paraId="6EE4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6423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675B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文档详情页</w:t>
            </w:r>
          </w:p>
        </w:tc>
      </w:tr>
      <w:tr w14:paraId="38AF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3941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9AC26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获取文档详细信息</w:t>
            </w:r>
          </w:p>
        </w:tc>
      </w:tr>
      <w:tr w14:paraId="4F08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B573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519C0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/api/v1/documents/{docId}</w:t>
            </w:r>
          </w:p>
        </w:tc>
      </w:tr>
      <w:tr w14:paraId="4658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E4D4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2EECA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457899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05A76B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"doc_id": "doc-001",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"filename":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"file_type": "pdf",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"file_size": 2048576,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"storage_path": "/data/documents/kb-001/doc-001/员工手册v2.0.pdf",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"source": "行政部",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"version": "2.0",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"tags": ["制度", "手册"],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"parse_status":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"progress": 100.00,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"fail_reason":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"index_status": "indexed",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"is_enabled":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"chunk_count":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"uploader_id": "user-001",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"uploader_name": "管理员",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"retry_count":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"2026-05-10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"updated_at": "2026-06-15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2D1B42B">
      <w:pPr>
        <w:spacing w:before="120" w:after="120"/>
      </w:pPr>
    </w:p>
    <w:p w14:paraId="3DCCC4AA">
      <w:pPr>
        <w:pStyle w:val="4"/>
      </w:pPr>
      <w:r>
        <w:rPr>
          <w:rFonts w:ascii="黑体" w:hAnsi="黑体" w:eastAsia="黑体"/>
        </w:rPr>
        <w:t>5、更新文档元数据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EB7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0ABC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ABF7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API-M05</w:t>
            </w:r>
          </w:p>
        </w:tc>
      </w:tr>
      <w:tr w14:paraId="70B0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654B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4F76C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文档详情页</w:t>
            </w:r>
          </w:p>
        </w:tc>
      </w:tr>
      <w:tr w14:paraId="300D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6C8C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EDC18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更新文档的名称、来源、版本、标签等元数据</w:t>
            </w:r>
          </w:p>
        </w:tc>
      </w:tr>
      <w:tr w14:paraId="18AB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BA67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4BCC8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/api/v1/documents/{docId}</w:t>
            </w:r>
          </w:p>
        </w:tc>
      </w:tr>
      <w:tr w14:paraId="7060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531E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761140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3B38A33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5234B64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"source": "人力资源部",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"version": "2.1",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"tags": ["制度", "手册", "2026版"]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0EAB4D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B3BC10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578CD6C9">
      <w:pPr>
        <w:spacing w:before="120" w:after="120"/>
      </w:pPr>
    </w:p>
    <w:p w14:paraId="7C1DC145">
      <w:pPr>
        <w:pStyle w:val="4"/>
      </w:pPr>
      <w:r>
        <w:rPr>
          <w:rFonts w:ascii="黑体" w:hAnsi="黑体" w:eastAsia="黑体"/>
        </w:rPr>
        <w:t>6、删除文档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7A79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5CCF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2EF54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API-M06</w:t>
            </w:r>
          </w:p>
        </w:tc>
      </w:tr>
      <w:tr w14:paraId="54DB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6B38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D2FD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440F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B25A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02681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删除文档及其分块和索引</w:t>
            </w:r>
          </w:p>
        </w:tc>
      </w:tr>
      <w:tr w14:paraId="7F22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A022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A3B64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/api/v1/documents/{docId}</w:t>
            </w:r>
          </w:p>
        </w:tc>
      </w:tr>
      <w:tr w14:paraId="343B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04F0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6F69A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2C33245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53ED44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1F236C91">
      <w:pPr>
        <w:spacing w:before="120" w:after="120"/>
      </w:pPr>
    </w:p>
    <w:p w14:paraId="4C78AFD2">
      <w:pPr>
        <w:pStyle w:val="4"/>
      </w:pPr>
      <w:r>
        <w:rPr>
          <w:rFonts w:ascii="黑体" w:hAnsi="黑体" w:eastAsia="黑体"/>
        </w:rPr>
        <w:t>7、启用/禁用文档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300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72B7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E5B25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API-M07</w:t>
            </w:r>
          </w:p>
        </w:tc>
      </w:tr>
      <w:tr w14:paraId="221D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DC4F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70D2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3118A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D84B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6B870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切换文档启用状态，禁用后不参与检索</w:t>
            </w:r>
          </w:p>
        </w:tc>
      </w:tr>
      <w:tr w14:paraId="6CBE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8922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EE397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/api/v1/documents/{docId}/toggle</w:t>
            </w:r>
          </w:p>
        </w:tc>
      </w:tr>
      <w:tr w14:paraId="6B9B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722F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72210D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A28EA7A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0919DDE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{"is_enabled": false}</w:t>
      </w:r>
    </w:p>
    <w:p w14:paraId="65C3E3AD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C9273F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"状态更新成功", "data": null}</w:t>
      </w:r>
    </w:p>
    <w:p w14:paraId="567749EB">
      <w:pPr>
        <w:spacing w:before="120" w:after="120"/>
      </w:pPr>
    </w:p>
    <w:p w14:paraId="4ED2E7AB">
      <w:pPr>
        <w:pStyle w:val="4"/>
      </w:pPr>
      <w:r>
        <w:rPr>
          <w:rFonts w:ascii="黑体" w:hAnsi="黑体" w:eastAsia="黑体"/>
        </w:rPr>
        <w:t>8、触发文档解析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41D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4A0C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9A9EE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API-M08</w:t>
            </w:r>
          </w:p>
        </w:tc>
      </w:tr>
      <w:tr w14:paraId="1BCF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BD7A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F3EEC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55072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9745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BE5F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手动触发文档解析和向量化</w:t>
            </w:r>
          </w:p>
        </w:tc>
      </w:tr>
      <w:tr w14:paraId="243B6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3F84A3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CA7E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/api/v1/documents/{docId}/parse</w:t>
            </w:r>
          </w:p>
        </w:tc>
      </w:tr>
      <w:tr w14:paraId="1CAD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E4771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717209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C6B7C1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1BB8B2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"解析任务已提交",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"task_id": "task-001", "status": "pending"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C82E281">
      <w:pPr>
        <w:spacing w:before="120" w:after="120"/>
      </w:pPr>
    </w:p>
    <w:p w14:paraId="3DF98BB2">
      <w:pPr>
        <w:pStyle w:val="4"/>
      </w:pPr>
      <w:r>
        <w:rPr>
          <w:rFonts w:ascii="黑体" w:hAnsi="黑体" w:eastAsia="黑体"/>
        </w:rPr>
        <w:t>9、重建索引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AEB3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031F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3F0CC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API-M09</w:t>
            </w:r>
          </w:p>
        </w:tc>
      </w:tr>
      <w:tr w14:paraId="4BBD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B567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DAACB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39BB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94D3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17C6E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重建文档的向量索引</w:t>
            </w:r>
          </w:p>
        </w:tc>
      </w:tr>
      <w:tr w14:paraId="308F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152B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DAF1A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/api/v1/documents/{docId}/reindex</w:t>
            </w:r>
          </w:p>
        </w:tc>
      </w:tr>
      <w:tr w14:paraId="3B95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8F38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62256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D0A1CA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EBC4E7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"索引重建任务已提交",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"task_id": "task-002", "status": "pending"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6612D6F">
      <w:pPr>
        <w:spacing w:before="120" w:after="120"/>
      </w:pPr>
    </w:p>
    <w:p w14:paraId="2588B13A">
      <w:pPr>
        <w:pStyle w:val="4"/>
      </w:pPr>
      <w:r>
        <w:rPr>
          <w:rFonts w:ascii="黑体" w:hAnsi="黑体" w:eastAsia="黑体"/>
        </w:rPr>
        <w:t>10、获取解析任务状态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BA7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71BB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DAA47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API-M10</w:t>
            </w:r>
          </w:p>
        </w:tc>
      </w:tr>
      <w:tr w14:paraId="7D98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D16C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272BD0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文档管理页面</w:t>
            </w:r>
          </w:p>
        </w:tc>
      </w:tr>
      <w:tr w14:paraId="2460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A4F5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6F13D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获取文档的解析/索引任务进度</w:t>
            </w:r>
          </w:p>
        </w:tc>
      </w:tr>
      <w:tr w14:paraId="3FCD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5769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CE092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/api/v1/documents/{docId}/tasks</w:t>
            </w:r>
          </w:p>
        </w:tc>
      </w:tr>
      <w:tr w14:paraId="358F5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00365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F5556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2C0B25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09A981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"task_id": "task-001",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"task_type": "parse",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"status":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"progress": 100.00,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"error_detail":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"started_at": "2026-06-26 10:00:00",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"finished_at": "2026-06-26 10:01:30"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"task_id": "task-002",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"task_type": "embed",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"status": "running",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"progress": 65.50,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"error_detail":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"started_at": "2026-06-26 10:01:31",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"finished_at":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6559C53">
      <w:pPr>
        <w:spacing w:before="120" w:after="120"/>
      </w:pPr>
    </w:p>
    <w:p w14:paraId="0D9AB3FF">
      <w:pPr>
        <w:pStyle w:val="4"/>
      </w:pPr>
      <w:r>
        <w:rPr>
          <w:rFonts w:ascii="黑体" w:hAnsi="黑体" w:eastAsia="黑体"/>
        </w:rPr>
        <w:t>11、获取文档分块列表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5EC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E701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63E5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API-M11</w:t>
            </w:r>
          </w:p>
        </w:tc>
      </w:tr>
      <w:tr w14:paraId="4847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80C3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C42F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文档详情页</w:t>
            </w:r>
          </w:p>
        </w:tc>
      </w:tr>
      <w:tr w14:paraId="0A26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44C5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1054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获取文档解析后的分块内容列表</w:t>
            </w:r>
          </w:p>
        </w:tc>
      </w:tr>
      <w:tr w14:paraId="6AC8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FF97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66183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/api/v1/documents/{docId}/chunks</w:t>
            </w:r>
          </w:p>
        </w:tc>
      </w:tr>
      <w:tr w14:paraId="52A4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5435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821D5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5349A81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B4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A8E6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F7373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3F772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25A1A1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79C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05C8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1D0A82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C34E1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83F19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7BB3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6CA0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03ADC6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0EAEA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10704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</w:tbl>
    <w:p w14:paraId="16DE6E6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02CC85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"chunk_id": "chunk-001",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"chunk_index":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"chapter_path": "第一章 &gt; 1.1 考勤制度",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"公司员工每日考勤时间为上午9:00...",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"summary": "考勤时间规定",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"token_count": 320,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"2026-06-15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B060F28">
      <w:r>
        <w:br w:type="page"/>
      </w:r>
    </w:p>
    <w:p w14:paraId="228B73BC">
      <w:pPr>
        <w:pStyle w:val="3"/>
      </w:pPr>
      <w:r>
        <w:rPr>
          <w:rFonts w:ascii="黑体" w:hAnsi="黑体" w:eastAsia="黑体"/>
        </w:rPr>
        <w:t>八、智能问答模块接口</w:t>
      </w:r>
    </w:p>
    <w:p w14:paraId="55EDA628">
      <w:pPr>
        <w:pStyle w:val="4"/>
      </w:pPr>
      <w:r>
        <w:rPr>
          <w:rFonts w:ascii="黑体" w:hAnsi="黑体" w:eastAsia="黑体"/>
        </w:rPr>
        <w:t>1、智能问答（非流式）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8A8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C68B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A3133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API-Q01</w:t>
            </w:r>
          </w:p>
        </w:tc>
      </w:tr>
      <w:tr w14:paraId="2C2F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9099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6A3C6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6BCA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8F80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64DE4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提交问题，获取完整回答（非流式）</w:t>
            </w:r>
          </w:p>
        </w:tc>
      </w:tr>
      <w:tr w14:paraId="37B1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0A84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BD5DC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/api/v1/qa/query</w:t>
            </w:r>
          </w:p>
        </w:tc>
      </w:tr>
      <w:tr w14:paraId="5028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C328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6D734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24A4716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3B677D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"session_id": "session-001",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"stream":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61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B374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F0470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73A819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6FD6D9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63C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ACF3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w="2160" w:type="dxa"/>
          </w:tcPr>
          <w:p w14:paraId="5E3C7F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224B5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233AA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会话ID，为空则自动创建新会话</w:t>
            </w:r>
          </w:p>
        </w:tc>
      </w:tr>
      <w:tr w14:paraId="058F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65E5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4EB7ED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92537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70C9F0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1B99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D9B3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question</w:t>
            </w:r>
          </w:p>
        </w:tc>
        <w:tc>
          <w:tcPr>
            <w:tcW w:w="2160" w:type="dxa"/>
          </w:tcPr>
          <w:p w14:paraId="332627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A4D88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7B19C0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用户问题</w:t>
            </w:r>
          </w:p>
        </w:tc>
      </w:tr>
      <w:tr w14:paraId="1C4C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8085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stream</w:t>
            </w:r>
          </w:p>
        </w:tc>
        <w:tc>
          <w:tcPr>
            <w:tcW w:w="2160" w:type="dxa"/>
          </w:tcPr>
          <w:p w14:paraId="7CEB2F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160" w:type="dxa"/>
          </w:tcPr>
          <w:p w14:paraId="54CEA6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D61F5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是否流式输出，默认false</w:t>
            </w:r>
          </w:p>
        </w:tc>
      </w:tr>
    </w:tbl>
    <w:p w14:paraId="4D95612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7BDD5B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"回答成功",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"session_id": "session-001",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"message_id": "msg-001",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"question":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"answer": "根据《员工手册》第三章规定，公司年假政策如下：入职满1年的员工每年享有5天带薪年假；入职满5年的员工每年享有10天带薪年假；入职满10年的员工每年享有15天带薪年假。具体请假流程请参考考勤制度部分。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"model": "qwen",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"latency_ms": 3200,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"citations":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"chunk_id": "chunk-012",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"doc_name":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"chapter_path": "第三章 &gt; 3.2 年假制度",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"入职满1年的员工每年享有5天带薪年假...",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"similarity_score": 0.9234,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"rerank_score": 0.8912,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"rank_order":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"chunk_id": "chunk-015",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"doc_name":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"chapter_path": "第三章 &gt; 3.3 请假流程",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"年假需提前3个工作日提交申请...",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"similarity_score": 0.8156,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"rerank_score": 0.7823,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"rank_order":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70050E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响应数据（无相关结果）</w:t>
      </w:r>
    </w:p>
    <w:p w14:paraId="568F1A3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"未在知识库中找到与您问题相关的信息，请尝试更换关键词或联系知识库管理员",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"session_id": "session-001",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"message_id": "msg-002",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"question": "今天天气怎么样？",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"answer":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"citations":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79E7DC1">
      <w:pPr>
        <w:spacing w:before="120" w:after="120"/>
      </w:pPr>
    </w:p>
    <w:p w14:paraId="5F4F41B2">
      <w:pPr>
        <w:pStyle w:val="4"/>
      </w:pPr>
      <w:r>
        <w:rPr>
          <w:rFonts w:ascii="黑体" w:hAnsi="黑体" w:eastAsia="黑体"/>
        </w:rPr>
        <w:t>2、智能问答（流式SSE）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3C7A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B2BC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19F5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API-Q02</w:t>
            </w:r>
          </w:p>
        </w:tc>
      </w:tr>
      <w:tr w14:paraId="456A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B0C5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12A0E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6F8C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CF29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90CD3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提交问题，通过SSE流式获取回答</w:t>
            </w:r>
          </w:p>
        </w:tc>
      </w:tr>
      <w:tr w14:paraId="2371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CEBF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F50EE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/api/v1/qa/query</w:t>
            </w:r>
          </w:p>
        </w:tc>
      </w:tr>
      <w:tr w14:paraId="1518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B582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D14DB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6C53ACE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0C814DF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"session_id": "session-001",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"stream":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1B6FF38">
      <w:pPr>
        <w:spacing w:line="360" w:lineRule="auto"/>
      </w:pPr>
      <w:r>
        <w:rPr>
          <w:rFonts w:ascii="宋体" w:hAnsi="宋体" w:eastAsia="宋体"/>
          <w:b/>
          <w:sz w:val="24"/>
        </w:rPr>
        <w:t>响应格式（SSE事件流）</w:t>
      </w:r>
    </w:p>
    <w:p w14:paraId="6335635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Content-Type: text/event-stream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data: {"content": "根据", "done": false}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data: {"content": "《员工手册》", "done": false}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data: {"content": "第三章规定...", "done": false}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data: {"content": "", "done": true, "message_id": "msg-001", "citations": [...]}</w:t>
      </w:r>
    </w:p>
    <w:p w14:paraId="4FD3BF49">
      <w:pPr>
        <w:spacing w:before="120" w:after="120"/>
      </w:pPr>
    </w:p>
    <w:p w14:paraId="3568C32E">
      <w:pPr>
        <w:pStyle w:val="4"/>
      </w:pPr>
      <w:r>
        <w:rPr>
          <w:rFonts w:ascii="黑体" w:hAnsi="黑体" w:eastAsia="黑体"/>
        </w:rPr>
        <w:t>3、获取会话列表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737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8D03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E5610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API-Q03</w:t>
            </w:r>
          </w:p>
        </w:tc>
      </w:tr>
      <w:tr w14:paraId="262C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0A34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499D5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05E7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BFFE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DA388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获取当前用户的问答会话列表</w:t>
            </w:r>
          </w:p>
        </w:tc>
      </w:tr>
      <w:tr w14:paraId="6221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9B75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27747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/api/v1/qa/sessions</w:t>
            </w:r>
          </w:p>
        </w:tc>
      </w:tr>
      <w:tr w14:paraId="1AE6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B112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682FD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660E191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1C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4908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B891C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8FB50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6F739D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4B2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0BC6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62FBB0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643D1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801EA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5BD6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E224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30C4A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CA0F5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66DE5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32BE4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3CE9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766C64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D75DF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9A7D2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知识库ID筛选</w:t>
            </w:r>
          </w:p>
        </w:tc>
      </w:tr>
    </w:tbl>
    <w:p w14:paraId="2425C20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77BA8D7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"session_id": "session-001",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"title": "关于年假政策的咨询",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"message_count":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"started_at": "2026-06-26 09:00:00",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"ended_at":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12,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91317AF">
      <w:pPr>
        <w:spacing w:before="120" w:after="120"/>
      </w:pPr>
    </w:p>
    <w:p w14:paraId="05711584">
      <w:pPr>
        <w:pStyle w:val="4"/>
      </w:pPr>
      <w:r>
        <w:rPr>
          <w:rFonts w:ascii="黑体" w:hAnsi="黑体" w:eastAsia="黑体"/>
        </w:rPr>
        <w:t>4、创建会话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78A8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B066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A9A3A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API-Q04</w:t>
            </w:r>
          </w:p>
        </w:tc>
      </w:tr>
      <w:tr w14:paraId="63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FC45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09E47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68941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D927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0B5CE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创建新的问答会话</w:t>
            </w:r>
          </w:p>
        </w:tc>
      </w:tr>
      <w:tr w14:paraId="1CFE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9FD4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E5A16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/api/v1/qa/sessions</w:t>
            </w:r>
          </w:p>
        </w:tc>
      </w:tr>
      <w:tr w14:paraId="5F9C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78D6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49368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B1BB546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11FC2C6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58750BC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7367553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"session_id": "session-new-..."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0B1C78D">
      <w:pPr>
        <w:spacing w:before="120" w:after="120"/>
      </w:pPr>
    </w:p>
    <w:p w14:paraId="3CAEBD9C">
      <w:pPr>
        <w:pStyle w:val="4"/>
      </w:pPr>
      <w:r>
        <w:rPr>
          <w:rFonts w:ascii="黑体" w:hAnsi="黑体" w:eastAsia="黑体"/>
        </w:rPr>
        <w:t>5、获取会话消息列表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416"/>
      </w:tblGrid>
      <w:tr w14:paraId="4B26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E55A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0B0BD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API-Q05</w:t>
            </w:r>
          </w:p>
        </w:tc>
      </w:tr>
      <w:tr w14:paraId="1EF95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3D52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99553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6A35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379EE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D7C1F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获取指定会话的历史消息列表</w:t>
            </w:r>
          </w:p>
        </w:tc>
      </w:tr>
      <w:tr w14:paraId="5338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6084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AB7C9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/api/v1/qa/sessions/{sessionId}/messages</w:t>
            </w:r>
          </w:p>
        </w:tc>
      </w:tr>
      <w:tr w14:paraId="4E4A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1DAC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A5F26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840AD6B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E7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B0EB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562AD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32D54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7ECF60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7D2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0C13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4EA94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60C6D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DFAB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74CF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4128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189CA3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44804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9910E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</w:tbl>
    <w:p w14:paraId="52F8D236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C5F992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"role": "user",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09:01:00"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"role": "assistant",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"根据《员工手册》第三章规定...",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"model": "qwen",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"latency_ms": 3200,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"feedback_status": "like",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"citation_count": 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09:01:03"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1CC486E">
      <w:pPr>
        <w:spacing w:before="120" w:after="120"/>
      </w:pPr>
    </w:p>
    <w:p w14:paraId="29354BEF">
      <w:pPr>
        <w:pStyle w:val="4"/>
      </w:pPr>
      <w:r>
        <w:rPr>
          <w:rFonts w:ascii="黑体" w:hAnsi="黑体" w:eastAsia="黑体"/>
        </w:rPr>
        <w:t>6、获取消息引用详情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726"/>
      </w:tblGrid>
      <w:tr w14:paraId="090F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51D2B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09241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API-Q06</w:t>
            </w:r>
          </w:p>
        </w:tc>
      </w:tr>
      <w:tr w14:paraId="3C9D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4CE5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4A28B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问答页面（引用溯源）</w:t>
            </w:r>
          </w:p>
        </w:tc>
      </w:tr>
      <w:tr w14:paraId="547C1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BFC16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FEEA8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获取某条回答消息的引用来源详情</w:t>
            </w:r>
          </w:p>
        </w:tc>
      </w:tr>
      <w:tr w14:paraId="0B5C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E00A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34BB17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/api/v1/qa/sessions/{sessionId}/messages/{messageId}/citations</w:t>
            </w:r>
          </w:p>
        </w:tc>
      </w:tr>
      <w:tr w14:paraId="7F4B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4562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3C083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CF9F407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31EC9A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"chunk_id": "chunk-012",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"doc_id": "doc-001",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"doc_name":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"chapter_path": "第三章 &gt; 3.2 年假制度",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"content": "入职满1年的员工每年享有5天带薪年假。入职满5年的员工每年享有10天带薪年假。入职满10年的员工每年享有15天带薪年假。",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"similarity_score": 0.9234,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"rerank_score": 0.8912,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"rank_order":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930802C">
      <w:pPr>
        <w:spacing w:before="120" w:after="120"/>
      </w:pPr>
    </w:p>
    <w:p w14:paraId="760DE578">
      <w:pPr>
        <w:pStyle w:val="4"/>
      </w:pPr>
      <w:r>
        <w:rPr>
          <w:rFonts w:ascii="黑体" w:hAnsi="黑体" w:eastAsia="黑体"/>
        </w:rPr>
        <w:t>7、提交消息反馈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621"/>
      </w:tblGrid>
      <w:tr w14:paraId="0D0C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26FE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A874E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API-Q07</w:t>
            </w:r>
          </w:p>
        </w:tc>
      </w:tr>
      <w:tr w14:paraId="4A79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0C845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02775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229F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D14F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71A05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对回答消息提交反馈（点赞/点踩/无引用标记）</w:t>
            </w:r>
          </w:p>
        </w:tc>
      </w:tr>
      <w:tr w14:paraId="4D47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EE02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EEFAF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/api/v1/qa/sessions/{sessionId}/messages/{messageId}/feedback</w:t>
            </w:r>
          </w:p>
        </w:tc>
      </w:tr>
      <w:tr w14:paraId="316F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4ABB8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72430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428829B8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3FACFA6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"feedback_type": "dislike",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"description": "回答不够准确，实际年假天数与回答不符"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A7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220D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2465B6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75F984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1778AF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D05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D5DC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feedback_type</w:t>
            </w:r>
          </w:p>
        </w:tc>
        <w:tc>
          <w:tcPr>
            <w:tcW w:w="2160" w:type="dxa"/>
          </w:tcPr>
          <w:p w14:paraId="2EEDDC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E1201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39EF7D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反馈类型：like / dislike / no_citation</w:t>
            </w:r>
          </w:p>
        </w:tc>
      </w:tr>
      <w:tr w14:paraId="4303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8A08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2160" w:type="dxa"/>
          </w:tcPr>
          <w:p w14:paraId="47D1CF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483E6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5478D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反馈描述（dislike时建议填写）</w:t>
            </w:r>
          </w:p>
        </w:tc>
      </w:tr>
    </w:tbl>
    <w:p w14:paraId="39B4F22D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710230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"反馈提交成功", "data": null}</w:t>
      </w:r>
    </w:p>
    <w:p w14:paraId="5881A4DD">
      <w:pPr>
        <w:spacing w:before="120" w:after="120"/>
      </w:pPr>
    </w:p>
    <w:p w14:paraId="5CEBD3F0">
      <w:pPr>
        <w:pStyle w:val="4"/>
      </w:pPr>
      <w:r>
        <w:rPr>
          <w:rFonts w:ascii="黑体" w:hAnsi="黑体" w:eastAsia="黑体"/>
        </w:rPr>
        <w:t>8、删除会话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4F5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C1258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D905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API-Q08</w:t>
            </w:r>
          </w:p>
        </w:tc>
      </w:tr>
      <w:tr w14:paraId="1984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A4F5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91FC6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6AAB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5CC7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99F9E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删除（软删除）指定会话及其消息记录</w:t>
            </w:r>
          </w:p>
        </w:tc>
      </w:tr>
      <w:tr w14:paraId="0B94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AE14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FD7C5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/api/v1/qa/sessions/{sessionId}</w:t>
            </w:r>
          </w:p>
        </w:tc>
      </w:tr>
      <w:tr w14:paraId="1E78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51FA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623A3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0EB8D96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3D40888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700F12C2">
      <w:pPr>
        <w:spacing w:before="120" w:after="120"/>
      </w:pPr>
    </w:p>
    <w:p w14:paraId="6879AC6C">
      <w:pPr>
        <w:pStyle w:val="4"/>
      </w:pPr>
      <w:r>
        <w:rPr>
          <w:rFonts w:ascii="黑体" w:hAnsi="黑体" w:eastAsia="黑体"/>
        </w:rPr>
        <w:t>9、导出问答记录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29F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F573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50E8B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API-Q09</w:t>
            </w:r>
          </w:p>
        </w:tc>
      </w:tr>
      <w:tr w14:paraId="3693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5AD7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3EA6B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问答页面</w:t>
            </w:r>
          </w:p>
        </w:tc>
      </w:tr>
      <w:tr w14:paraId="33D2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9083F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9D3BA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导出指定会话的问答记录为文件</w:t>
            </w:r>
          </w:p>
        </w:tc>
      </w:tr>
      <w:tr w14:paraId="7810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384C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8FD7B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/api/v1/qa/sessions/{sessionId}/export</w:t>
            </w:r>
          </w:p>
        </w:tc>
      </w:tr>
      <w:tr w14:paraId="7BAC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FE21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F317D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4758222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0E7EE54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"format": "pdf"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3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19E5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CDC50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2829E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66CCC7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1D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BEB8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format</w:t>
            </w:r>
          </w:p>
        </w:tc>
        <w:tc>
          <w:tcPr>
            <w:tcW w:w="2160" w:type="dxa"/>
          </w:tcPr>
          <w:p w14:paraId="3A558D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17B92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B147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导出格式：pdf / md / txt，默认pdf</w:t>
            </w:r>
          </w:p>
        </w:tc>
      </w:tr>
    </w:tbl>
    <w:p w14:paraId="3931935F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414206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"导出成功",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"download_url": "/api/v1/files/export/session-001.pdf",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"expires_at": "2026-06-26 12:00:00"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8D3B30D">
      <w:r>
        <w:br w:type="page"/>
      </w:r>
    </w:p>
    <w:p w14:paraId="67301D6E">
      <w:pPr>
        <w:pStyle w:val="3"/>
      </w:pPr>
      <w:r>
        <w:rPr>
          <w:rFonts w:ascii="黑体" w:hAnsi="黑体" w:eastAsia="黑体"/>
        </w:rPr>
        <w:t>九、反馈管理模块接口</w:t>
      </w:r>
    </w:p>
    <w:p w14:paraId="365E9A69">
      <w:pPr>
        <w:pStyle w:val="4"/>
      </w:pPr>
      <w:r>
        <w:rPr>
          <w:rFonts w:ascii="黑体" w:hAnsi="黑体" w:eastAsia="黑体"/>
        </w:rPr>
        <w:t>1、获取反馈列表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FF23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2E29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07CF6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API-F01</w:t>
            </w:r>
          </w:p>
        </w:tc>
      </w:tr>
      <w:tr w14:paraId="272E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6D96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08013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知识维护页面</w:t>
            </w:r>
          </w:p>
        </w:tc>
      </w:tr>
      <w:tr w14:paraId="342F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09A2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F5B0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分页获取反馈工单列表</w:t>
            </w:r>
          </w:p>
        </w:tc>
      </w:tr>
      <w:tr w14:paraId="5201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B58B4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6F70D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/api/v1/feedbacks</w:t>
            </w:r>
          </w:p>
        </w:tc>
      </w:tr>
      <w:tr w14:paraId="4057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3C85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85FE5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13D11A0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640"/>
        <w:gridCol w:w="1414"/>
        <w:gridCol w:w="3891"/>
      </w:tblGrid>
      <w:tr w14:paraId="29ED3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7B69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ED8A3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7F77A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256E94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2DE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83E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5D992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7BC61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E5B6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3F4F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6797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580954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2D3FAF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77AE1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4110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105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048199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5C05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8E5B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状态：pending/processing/resolved/ignored</w:t>
            </w:r>
          </w:p>
        </w:tc>
      </w:tr>
      <w:tr w14:paraId="5852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3037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feedback_type</w:t>
            </w:r>
          </w:p>
        </w:tc>
        <w:tc>
          <w:tcPr>
            <w:tcW w:w="2160" w:type="dxa"/>
          </w:tcPr>
          <w:p w14:paraId="250ECB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D966D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94BF7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类型：like/dislike/correction</w:t>
            </w:r>
          </w:p>
        </w:tc>
      </w:tr>
      <w:tr w14:paraId="0351D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7E73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assignee_id</w:t>
            </w:r>
          </w:p>
        </w:tc>
        <w:tc>
          <w:tcPr>
            <w:tcW w:w="2160" w:type="dxa"/>
          </w:tcPr>
          <w:p w14:paraId="62A3B7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CF480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2BD0D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处理人ID</w:t>
            </w:r>
          </w:p>
        </w:tc>
      </w:tr>
      <w:tr w14:paraId="4CC1C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3FCA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13FAE7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65B6E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36033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</w:tbl>
    <w:p w14:paraId="12136DF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F87BE7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"feedback_id": "fb-001",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"feedback_type": "dislike",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"description": "回答不够准确",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"question_content":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"answer_content": "根据《员工手册》...",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"status": "pending",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"assignee_id":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"assignee_name":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09:05:00"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8,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0E88B30">
      <w:pPr>
        <w:spacing w:before="120" w:after="120"/>
      </w:pPr>
    </w:p>
    <w:p w14:paraId="702ECCC7">
      <w:pPr>
        <w:pStyle w:val="4"/>
      </w:pPr>
      <w:r>
        <w:rPr>
          <w:rFonts w:ascii="黑体" w:hAnsi="黑体" w:eastAsia="黑体"/>
        </w:rPr>
        <w:t>2、获取反馈详情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21B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1619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F0867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API-F02</w:t>
            </w:r>
          </w:p>
        </w:tc>
      </w:tr>
      <w:tr w14:paraId="3C9F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A5C6A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65B90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知识维护页面</w:t>
            </w:r>
          </w:p>
        </w:tc>
      </w:tr>
      <w:tr w14:paraId="3468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AB47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4EADC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获取反馈工单详细信息</w:t>
            </w:r>
          </w:p>
        </w:tc>
      </w:tr>
      <w:tr w14:paraId="786D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1FDF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11F37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/api/v1/feedbacks/{feedbackId}</w:t>
            </w:r>
          </w:p>
        </w:tc>
      </w:tr>
      <w:tr w14:paraId="607A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948C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0B463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74AB079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58BEF0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"feedback_id": "fb-001",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"message_id": "msg-002",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"feedback_type": "dislike",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"description": "回答不够准确，实际年假天数与回答不符",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"root_cause":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"pending",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"assignee_id":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"resolution":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"question_content":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"answer_content": "根据《员工手册》第三章规定...",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"citations": [...],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"created_at": "2026-06-26 09:05:00",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"resolved_at":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31E7CE9">
      <w:pPr>
        <w:spacing w:before="120" w:after="120"/>
      </w:pPr>
    </w:p>
    <w:p w14:paraId="6B2735FE">
      <w:pPr>
        <w:pStyle w:val="4"/>
      </w:pPr>
      <w:r>
        <w:rPr>
          <w:rFonts w:ascii="黑体" w:hAnsi="黑体" w:eastAsia="黑体"/>
        </w:rPr>
        <w:t>3、分配处理人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C7E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198D6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CB5B7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API-F03</w:t>
            </w:r>
          </w:p>
        </w:tc>
      </w:tr>
      <w:tr w14:paraId="5624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6062D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284C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知识维护页面</w:t>
            </w:r>
          </w:p>
        </w:tc>
      </w:tr>
      <w:tr w14:paraId="791C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7349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1A49F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将反馈工单分配给指定处理人</w:t>
            </w:r>
          </w:p>
        </w:tc>
      </w:tr>
      <w:tr w14:paraId="63BC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8306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98E6F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/api/v1/feedbacks/{feedbackId}/assign</w:t>
            </w:r>
          </w:p>
        </w:tc>
      </w:tr>
      <w:tr w14:paraId="481F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42A6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FE081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475B683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48CFA8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{"assignee_id": "user-003"}</w:t>
      </w:r>
    </w:p>
    <w:p w14:paraId="4770BE5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1BCB18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"分配成功", "data": null}</w:t>
      </w:r>
    </w:p>
    <w:p w14:paraId="0D2354F6">
      <w:pPr>
        <w:spacing w:before="120" w:after="120"/>
      </w:pPr>
    </w:p>
    <w:p w14:paraId="7639FC3C">
      <w:pPr>
        <w:pStyle w:val="4"/>
      </w:pPr>
      <w:r>
        <w:rPr>
          <w:rFonts w:ascii="黑体" w:hAnsi="黑体" w:eastAsia="黑体"/>
        </w:rPr>
        <w:t>4、更新反馈状态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7D0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EB2A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5D3FD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API-F04</w:t>
            </w:r>
          </w:p>
        </w:tc>
      </w:tr>
      <w:tr w14:paraId="6CCC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D070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6B130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知识维护页面</w:t>
            </w:r>
          </w:p>
        </w:tc>
      </w:tr>
      <w:tr w14:paraId="1053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612A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394E16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更新反馈工单处理状态和解决方案</w:t>
            </w:r>
          </w:p>
        </w:tc>
      </w:tr>
      <w:tr w14:paraId="12DC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2746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5ECE7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/api/v1/feedbacks/{feedbackId}/status</w:t>
            </w:r>
          </w:p>
        </w:tc>
      </w:tr>
      <w:tr w14:paraId="2916F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395D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EEE6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5714681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0AD7DB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"status": "resolved",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"root_cause": "knowledge_missing",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"resolution": "已补充年假制度相关文档段落"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10"/>
        <w:gridCol w:w="2094"/>
        <w:gridCol w:w="2526"/>
      </w:tblGrid>
      <w:tr w14:paraId="2B46E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0B7A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50F121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8A17D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7B7882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A7E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A266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7BC1CC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82CCF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5F3C2F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目标状态：processing / resolved / ignored</w:t>
            </w:r>
          </w:p>
        </w:tc>
      </w:tr>
      <w:tr w14:paraId="2099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DE5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root_cause</w:t>
            </w:r>
          </w:p>
        </w:tc>
        <w:tc>
          <w:tcPr>
            <w:tcW w:w="2160" w:type="dxa"/>
          </w:tcPr>
          <w:p w14:paraId="4E8382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DF555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78C23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根因：retrieval_insufficient / knowledge_missing / bad_chunking / prompt_issue</w:t>
            </w:r>
          </w:p>
        </w:tc>
      </w:tr>
      <w:tr w14:paraId="661F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AC1A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resolution</w:t>
            </w:r>
          </w:p>
        </w:tc>
        <w:tc>
          <w:tcPr>
            <w:tcW w:w="2160" w:type="dxa"/>
          </w:tcPr>
          <w:p w14:paraId="13AD2B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16A38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40731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解决方案描述</w:t>
            </w:r>
          </w:p>
        </w:tc>
      </w:tr>
    </w:tbl>
    <w:p w14:paraId="69CB20DE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7C49F1C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2920CD49">
      <w:r>
        <w:br w:type="page"/>
      </w:r>
    </w:p>
    <w:p w14:paraId="78198D82">
      <w:pPr>
        <w:pStyle w:val="3"/>
      </w:pPr>
      <w:r>
        <w:rPr>
          <w:rFonts w:ascii="黑体" w:hAnsi="黑体" w:eastAsia="黑体"/>
        </w:rPr>
        <w:t>十、FAQ模块接口</w:t>
      </w:r>
    </w:p>
    <w:p w14:paraId="55D105C8">
      <w:pPr>
        <w:pStyle w:val="4"/>
      </w:pPr>
      <w:r>
        <w:rPr>
          <w:rFonts w:ascii="黑体" w:hAnsi="黑体" w:eastAsia="黑体"/>
        </w:rPr>
        <w:t>1、获取FAQ列表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92F6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3774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E6020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API-FAQ01</w:t>
            </w:r>
          </w:p>
        </w:tc>
      </w:tr>
      <w:tr w14:paraId="2AEE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146C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77269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FAQ管理页面</w:t>
            </w:r>
          </w:p>
        </w:tc>
      </w:tr>
      <w:tr w14:paraId="07DD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0185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CE91E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分页获取FAQ列表</w:t>
            </w:r>
          </w:p>
        </w:tc>
      </w:tr>
      <w:tr w14:paraId="3091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2B81E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0A5D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/api/v1/faqs</w:t>
            </w:r>
          </w:p>
        </w:tc>
      </w:tr>
      <w:tr w14:paraId="123F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5526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1190E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5B3BBB9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E6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B248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5F948F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A52D9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2C2271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20A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ED49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3D126F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6F20F8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39BD3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4540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6929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301F8E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3DE6AB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B7FAA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1CEB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ACA0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0EB2AE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3D07F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A2BFF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09A5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9258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keyword</w:t>
            </w:r>
          </w:p>
        </w:tc>
        <w:tc>
          <w:tcPr>
            <w:tcW w:w="2160" w:type="dxa"/>
          </w:tcPr>
          <w:p w14:paraId="0D29A3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07ACB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2F96F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搜索关键词</w:t>
            </w:r>
          </w:p>
        </w:tc>
      </w:tr>
      <w:tr w14:paraId="5017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62B0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160" w:type="dxa"/>
          </w:tcPr>
          <w:p w14:paraId="2DCB86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DE5CA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9EBF7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状态：active/disabled</w:t>
            </w:r>
          </w:p>
        </w:tc>
      </w:tr>
    </w:tbl>
    <w:p w14:paraId="179AFB0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E2F5B14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"faq_id": "faq-001",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"answer": "入职满1年5天，满5年10天，满10年15天。",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"tags": ["年假", "考勤"],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"quality_score": 4.50,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"owner_name":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"status": "active",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"2026-06-20 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30,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F724CC4">
      <w:pPr>
        <w:spacing w:before="120" w:after="120"/>
      </w:pPr>
    </w:p>
    <w:p w14:paraId="304F1F5B">
      <w:pPr>
        <w:pStyle w:val="4"/>
      </w:pPr>
      <w:r>
        <w:rPr>
          <w:rFonts w:ascii="黑体" w:hAnsi="黑体" w:eastAsia="黑体"/>
        </w:rPr>
        <w:t>2、创建FAQ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97C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DBCF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D4152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API-FAQ02</w:t>
            </w:r>
          </w:p>
        </w:tc>
      </w:tr>
      <w:tr w14:paraId="5ECA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4FB9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ED256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FAQ管理页面</w:t>
            </w:r>
          </w:p>
        </w:tc>
      </w:tr>
      <w:tr w14:paraId="563FD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7605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1F512C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手动创建FAQ条目</w:t>
            </w:r>
          </w:p>
        </w:tc>
      </w:tr>
      <w:tr w14:paraId="484D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CF86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9FB97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/api/v1/faqs</w:t>
            </w:r>
          </w:p>
        </w:tc>
      </w:tr>
      <w:tr w14:paraId="56B92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B22B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37DDE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7C5E65D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39B83B60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"如何申请远程办公？",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"answer": "员工需提前3个工作日在OA系统提交远程办公申请...",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"tags": ["远程办公", "申请流程"]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5C5523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AA4024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"faq_id": "faq-new-..."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5105967">
      <w:pPr>
        <w:spacing w:before="120" w:after="120"/>
      </w:pPr>
    </w:p>
    <w:p w14:paraId="79A08726">
      <w:pPr>
        <w:pStyle w:val="4"/>
      </w:pPr>
      <w:r>
        <w:rPr>
          <w:rFonts w:ascii="黑体" w:hAnsi="黑体" w:eastAsia="黑体"/>
        </w:rPr>
        <w:t>3、更新FAQ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D4D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</w:tcPr>
          <w:p w14:paraId="65EBDC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B5B39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API-FAQ03</w:t>
            </w:r>
          </w:p>
        </w:tc>
      </w:tr>
      <w:tr w14:paraId="29581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6F0F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AEBD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FAQ管理页面</w:t>
            </w:r>
          </w:p>
        </w:tc>
      </w:tr>
      <w:tr w14:paraId="332F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8E8C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6FEA9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更新FAQ内容</w:t>
            </w:r>
          </w:p>
        </w:tc>
      </w:tr>
      <w:tr w14:paraId="795C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8193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C567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/api/v1/faqs/{faqId}</w:t>
            </w:r>
          </w:p>
        </w:tc>
      </w:tr>
      <w:tr w14:paraId="4B2B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C273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BAF1B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A2A3E8A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21E16C5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"如何申请远程办公？（更新）",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"answer": "更新后的回答内容...",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"tags": ["远程办公", "申请流程", "2026版"]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CDBED2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F01587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"更新成功", "data": null}</w:t>
      </w:r>
    </w:p>
    <w:p w14:paraId="0E64E3F3">
      <w:pPr>
        <w:spacing w:before="120" w:after="120"/>
      </w:pPr>
    </w:p>
    <w:p w14:paraId="0535D65C">
      <w:pPr>
        <w:pStyle w:val="4"/>
      </w:pPr>
      <w:r>
        <w:rPr>
          <w:rFonts w:ascii="黑体" w:hAnsi="黑体" w:eastAsia="黑体"/>
        </w:rPr>
        <w:t>4、删除FAQ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29C8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F3F1E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DD26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API-FAQ04</w:t>
            </w:r>
          </w:p>
        </w:tc>
      </w:tr>
      <w:tr w14:paraId="6C0E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7474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2D678C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FAQ管理页面</w:t>
            </w:r>
          </w:p>
        </w:tc>
      </w:tr>
      <w:tr w14:paraId="4197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8713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BBD69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删除FAQ条目</w:t>
            </w:r>
          </w:p>
        </w:tc>
      </w:tr>
      <w:tr w14:paraId="20E7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2E39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E909C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/api/v1/faqs/{faqId}</w:t>
            </w:r>
          </w:p>
        </w:tc>
      </w:tr>
      <w:tr w14:paraId="1B71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60AE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82544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5119F3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75B3CC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2F86D87C">
      <w:r>
        <w:br w:type="page"/>
      </w:r>
    </w:p>
    <w:p w14:paraId="36DB7E8B">
      <w:pPr>
        <w:pStyle w:val="3"/>
      </w:pPr>
      <w:r>
        <w:rPr>
          <w:rFonts w:ascii="黑体" w:hAnsi="黑体" w:eastAsia="黑体"/>
        </w:rPr>
        <w:t>十一、质量监控模块接口</w:t>
      </w:r>
    </w:p>
    <w:p w14:paraId="255E0042">
      <w:pPr>
        <w:pStyle w:val="4"/>
      </w:pPr>
      <w:r>
        <w:rPr>
          <w:rFonts w:ascii="黑体" w:hAnsi="黑体" w:eastAsia="黑体"/>
        </w:rPr>
        <w:t>1、获取低命中问题列表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EBA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289C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4CABD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API-QM01</w:t>
            </w:r>
          </w:p>
        </w:tc>
      </w:tr>
      <w:tr w14:paraId="0855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2E45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F6133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质量监控页面</w:t>
            </w:r>
          </w:p>
        </w:tc>
      </w:tr>
      <w:tr w14:paraId="7A90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3363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A504E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获取检索命中率低于阈值的问题列表</w:t>
            </w:r>
          </w:p>
        </w:tc>
      </w:tr>
      <w:tr w14:paraId="20C7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3AE84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34348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/api/v1/quality/low-hit-questions</w:t>
            </w:r>
          </w:p>
        </w:tc>
      </w:tr>
      <w:tr w14:paraId="71361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18B3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846DE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99939A8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C8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3354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55A6CD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0A5A6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72BDA6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1A1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B3AC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627951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C8CF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32599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6349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C75A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7DE502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0EF78A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15132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4163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218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3EC1BB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2CE828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74EE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0732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6244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317CD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725B5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E2683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 yyyy-MM-dd</w:t>
            </w:r>
          </w:p>
        </w:tc>
      </w:tr>
      <w:tr w14:paraId="583B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E753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61A87D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AC192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3D60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 yyyy-MM-dd</w:t>
            </w:r>
          </w:p>
        </w:tc>
      </w:tr>
    </w:tbl>
    <w:p w14:paraId="13DBAF1C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BED4B3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"question": "如何处理客户退款申请？",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"max_similarity": 0.42,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"hit_count":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"total_retrieved":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"售后规范知识库",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"session_id": "session-xxx",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"msg-xxx",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"2026-06-25 14:00:00"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15,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C9320F1">
      <w:pPr>
        <w:spacing w:before="120" w:after="120"/>
      </w:pPr>
    </w:p>
    <w:p w14:paraId="0D1251C8">
      <w:pPr>
        <w:pStyle w:val="4"/>
      </w:pPr>
      <w:r>
        <w:rPr>
          <w:rFonts w:ascii="黑体" w:hAnsi="黑体" w:eastAsia="黑体"/>
        </w:rPr>
        <w:t>2、获取低满意度回答列表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424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C276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9512C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API-QM02</w:t>
            </w:r>
          </w:p>
        </w:tc>
      </w:tr>
      <w:tr w14:paraId="4F71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FB16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F6423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质量监控页面</w:t>
            </w:r>
          </w:p>
        </w:tc>
      </w:tr>
      <w:tr w14:paraId="02BC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A430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5DD2E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获取用户点踩的回答列表</w:t>
            </w:r>
          </w:p>
        </w:tc>
      </w:tr>
      <w:tr w14:paraId="6178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93AB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E8E5E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/api/v1/quality/disliked-answers</w:t>
            </w:r>
          </w:p>
        </w:tc>
      </w:tr>
      <w:tr w14:paraId="173B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BDA5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7CDC1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8C08D59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95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059D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9F99A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016B0A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0FD309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9A2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0384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269E9D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8B3F9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5EC32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7A9B7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272B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0A0810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7CD8D8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38844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204E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21B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64A80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4B5BB6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3313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</w:tbl>
    <w:p w14:paraId="0B029044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1CA7EEA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"msg-002",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"question": "公司年假有多少天？",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"answer": "根据《员工手册》...",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"feedback_type": "dislike",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"feedback_desc": "回答不够准确",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09:05:00"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31292B2">
      <w:pPr>
        <w:spacing w:before="120" w:after="120"/>
      </w:pPr>
    </w:p>
    <w:p w14:paraId="075C2C27">
      <w:pPr>
        <w:pStyle w:val="4"/>
      </w:pPr>
      <w:r>
        <w:rPr>
          <w:rFonts w:ascii="黑体" w:hAnsi="黑体" w:eastAsia="黑体"/>
        </w:rPr>
        <w:t>3、获取无引用回答列表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702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7785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67E148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API-QM03</w:t>
            </w:r>
          </w:p>
        </w:tc>
      </w:tr>
      <w:tr w14:paraId="5999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0AFC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5C9B4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质量监控页面</w:t>
            </w:r>
          </w:p>
        </w:tc>
      </w:tr>
      <w:tr w14:paraId="0D8E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D55A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E94B9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获取没有引用来源的回答列表</w:t>
            </w:r>
          </w:p>
        </w:tc>
      </w:tr>
      <w:tr w14:paraId="074C5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FEFD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678B6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/api/v1/quality/no-citation-answers</w:t>
            </w:r>
          </w:p>
        </w:tc>
      </w:tr>
      <w:tr w14:paraId="29F3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655FB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0D917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14CE665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2C3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4AF1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3FFF7F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E9798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0D7EBE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5D1D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2E9D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4670D8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F72F1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357A7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0EA5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F3D4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5F72AA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DC301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045CB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314D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B99D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12D97C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63D8E1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DA9A1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</w:tbl>
    <w:p w14:paraId="03BF97CD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7BD7195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"message_id": "msg-010",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"question": "如何处理紧急情况？",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"answer": "建议联系相关部门...",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"citation_count": 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"2026-06-25 16:00:00"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7ED2299">
      <w:pPr>
        <w:spacing w:before="120" w:after="120"/>
      </w:pPr>
    </w:p>
    <w:p w14:paraId="606CAE01">
      <w:pPr>
        <w:pStyle w:val="4"/>
      </w:pPr>
      <w:r>
        <w:rPr>
          <w:rFonts w:ascii="黑体" w:hAnsi="黑体" w:eastAsia="黑体"/>
        </w:rPr>
        <w:t>4、从反馈创建FAQ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046"/>
      </w:tblGrid>
      <w:tr w14:paraId="5003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3057D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67920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API-QM04</w:t>
            </w:r>
          </w:p>
        </w:tc>
      </w:tr>
      <w:tr w14:paraId="2D9B0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B71A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6A23E8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质量监控页面</w:t>
            </w:r>
          </w:p>
        </w:tc>
      </w:tr>
      <w:tr w14:paraId="35BD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72C9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79A4D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将反馈工单转化为FAQ条目</w:t>
            </w:r>
          </w:p>
        </w:tc>
      </w:tr>
      <w:tr w14:paraId="6EF0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36CB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EBCE6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/api/v1/quality/feedbacks/{feedbackId}/create-faq</w:t>
            </w:r>
          </w:p>
        </w:tc>
      </w:tr>
      <w:tr w14:paraId="6533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9155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68A859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79148A4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324D450E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"整理后的标准问题",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"answer": "整理后的标准答案",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"tags": ["FAQ"]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367C6A9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91D8B6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"FAQ创建成功",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 "faq_id": "faq-new-..."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E804CA5">
      <w:r>
        <w:br w:type="page"/>
      </w:r>
    </w:p>
    <w:p w14:paraId="1249E6A8">
      <w:pPr>
        <w:pStyle w:val="3"/>
      </w:pPr>
      <w:r>
        <w:rPr>
          <w:rFonts w:ascii="黑体" w:hAnsi="黑体" w:eastAsia="黑体"/>
        </w:rPr>
        <w:t>十二、统计仪表板模块接口</w:t>
      </w:r>
    </w:p>
    <w:p w14:paraId="16F19017">
      <w:pPr>
        <w:pStyle w:val="4"/>
      </w:pPr>
      <w:r>
        <w:rPr>
          <w:rFonts w:ascii="黑体" w:hAnsi="黑体" w:eastAsia="黑体"/>
        </w:rPr>
        <w:t>1、获取总览数据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065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D962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ACC82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API-S01</w:t>
            </w:r>
          </w:p>
        </w:tc>
      </w:tr>
      <w:tr w14:paraId="32B8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46E37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7A44C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仪表板页面</w:t>
            </w:r>
          </w:p>
        </w:tc>
      </w:tr>
      <w:tr w14:paraId="5E84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D552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46832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获取系统核心指标总览</w:t>
            </w:r>
          </w:p>
        </w:tc>
      </w:tr>
      <w:tr w14:paraId="3AFD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E557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E1F5E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/api/v1/dashboard/overview</w:t>
            </w:r>
          </w:p>
        </w:tc>
      </w:tr>
      <w:tr w14:paraId="40A5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39AA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202B2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EB6DE4D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D39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6B66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084B8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1E91D0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311B62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FFB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87D5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15309F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C60F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3938E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知识库ID，为空则统计全部</w:t>
            </w:r>
          </w:p>
        </w:tc>
      </w:tr>
      <w:tr w14:paraId="09FE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540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1FAACA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E22EE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2D91B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 w14:paraId="6E4F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6E4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367F6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D3635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6BE58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</w:tr>
    </w:tbl>
    <w:p w14:paraId="2DC3232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39064CF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"doc_count": 120,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"chunk_count": 5600,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"kb_count":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"total_questions": 3200,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"today_questions": 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"citation_rate": 0.92,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"satisfaction_rate": 0.85,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"low_hit_count": 15,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"active_users": 28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7DBFE18">
      <w:pPr>
        <w:spacing w:before="120" w:after="120"/>
      </w:pPr>
    </w:p>
    <w:p w14:paraId="13B758F4">
      <w:pPr>
        <w:pStyle w:val="4"/>
      </w:pPr>
      <w:r>
        <w:rPr>
          <w:rFonts w:ascii="黑体" w:hAnsi="黑体" w:eastAsia="黑体"/>
        </w:rPr>
        <w:t>2、获取问答趋势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533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AF8F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7D36F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API-S02</w:t>
            </w:r>
          </w:p>
        </w:tc>
      </w:tr>
      <w:tr w14:paraId="0B7D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0278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BCF4D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仪表板页面</w:t>
            </w:r>
          </w:p>
        </w:tc>
      </w:tr>
      <w:tr w14:paraId="57A6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BAFA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901E1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获取问答量趋势数据</w:t>
            </w:r>
          </w:p>
        </w:tc>
      </w:tr>
      <w:tr w14:paraId="3830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153E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FD0BB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/api/v1/dashboard/qa-trends</w:t>
            </w:r>
          </w:p>
        </w:tc>
      </w:tr>
      <w:tr w14:paraId="4539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0321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9E65E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EA8102E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FAC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9150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1628D3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7EE2BB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225712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EC1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BA76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12B2E6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0BED4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BBB9B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0597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1ACB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period</w:t>
            </w:r>
          </w:p>
        </w:tc>
        <w:tc>
          <w:tcPr>
            <w:tcW w:w="2160" w:type="dxa"/>
          </w:tcPr>
          <w:p w14:paraId="7A4A8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33A1A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9D9D3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统计周期：day/week/month，默认day</w:t>
            </w:r>
          </w:p>
        </w:tc>
      </w:tr>
      <w:tr w14:paraId="2E79A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D014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173FD8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66271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3EDE0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 w14:paraId="1A4B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0EE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1E0CC1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D5F24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575FB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</w:tr>
    </w:tbl>
    <w:p w14:paraId="2FE1207B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3E01DF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"date": "2026-06-20", "question_count": 38, "citation_rate": 0.91, "satisfaction_rate": 0.84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"date": "2026-06-21", "question_count": 42, "citation_rate": 0.93, "satisfaction_rate": 0.87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"date": "2026-06-22", "question_count": 35, "citation_rate": 0.90, "satisfaction_rate": 0.82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48AB99B">
      <w:pPr>
        <w:spacing w:before="120" w:after="120"/>
      </w:pPr>
    </w:p>
    <w:p w14:paraId="2E5412C6">
      <w:pPr>
        <w:pStyle w:val="4"/>
      </w:pPr>
      <w:r>
        <w:rPr>
          <w:rFonts w:ascii="黑体" w:hAnsi="黑体" w:eastAsia="黑体"/>
        </w:rPr>
        <w:t>3、获取知识库统计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F2D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9FD2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7E0F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API-S03</w:t>
            </w:r>
          </w:p>
        </w:tc>
      </w:tr>
      <w:tr w14:paraId="7683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2AB6A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74E9B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仪表板页面</w:t>
            </w:r>
          </w:p>
        </w:tc>
      </w:tr>
      <w:tr w14:paraId="1D0F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1C60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C7603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获取各知识库的统计数据</w:t>
            </w:r>
          </w:p>
        </w:tc>
      </w:tr>
      <w:tr w14:paraId="7C82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EEDD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706C0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/api/v1/dashboard/kb-stats</w:t>
            </w:r>
          </w:p>
        </w:tc>
      </w:tr>
      <w:tr w14:paraId="2FA2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DEC0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538F73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404CDB9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3A5E7E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"kb_name": "企业制度知识库",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"doc_count": 25,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"chunk_count": 1200,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"question_count": 1500,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"citation_rate": 0.95,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"satisfaction_rate": 0.88,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"low_hit_count": 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5849662">
      <w:pPr>
        <w:spacing w:before="120" w:after="120"/>
      </w:pPr>
    </w:p>
    <w:p w14:paraId="715F063F">
      <w:pPr>
        <w:pStyle w:val="4"/>
      </w:pPr>
      <w:r>
        <w:rPr>
          <w:rFonts w:ascii="黑体" w:hAnsi="黑体" w:eastAsia="黑体"/>
        </w:rPr>
        <w:t>4、获取用户活跃度统计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5D8C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D9AB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9A0B0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API-S04</w:t>
            </w:r>
          </w:p>
        </w:tc>
      </w:tr>
      <w:tr w14:paraId="3E10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6D9F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783B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仪表板页面</w:t>
            </w:r>
          </w:p>
        </w:tc>
      </w:tr>
      <w:tr w14:paraId="143A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D748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E7599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获取用户活跃度排行</w:t>
            </w:r>
          </w:p>
        </w:tc>
      </w:tr>
      <w:tr w14:paraId="68C4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BB3B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64582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/api/v1/dashboard/user-activity</w:t>
            </w:r>
          </w:p>
        </w:tc>
      </w:tr>
      <w:tr w14:paraId="366F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4BB3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D1C5C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E777715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A0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FDCF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F00DB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1FCB26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59F323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E7C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4E1B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160" w:type="dxa"/>
          </w:tcPr>
          <w:p w14:paraId="77F4A6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5DB980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B24C0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部门ID筛选</w:t>
            </w:r>
          </w:p>
        </w:tc>
      </w:tr>
      <w:tr w14:paraId="6630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80E8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4FAC76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300B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35CB3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 w14:paraId="3800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BE82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7D14F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74B9D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51EBB9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</w:tr>
      <w:tr w14:paraId="74AB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225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top</w:t>
            </w:r>
          </w:p>
        </w:tc>
        <w:tc>
          <w:tcPr>
            <w:tcW w:w="2160" w:type="dxa"/>
          </w:tcPr>
          <w:p w14:paraId="74229A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4CAD67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66927D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返回前N名，默认10</w:t>
            </w:r>
          </w:p>
        </w:tc>
      </w:tr>
    </w:tbl>
    <w:p w14:paraId="77FDE79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80A81D3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"user_id": "user-001",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"name": "张三",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"department_name": "研发部",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"question_count": 120,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"session_count": 35,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"satisfaction_rate": 0.90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9974D72">
      <w:r>
        <w:br w:type="page"/>
      </w:r>
    </w:p>
    <w:p w14:paraId="2B66176C">
      <w:pPr>
        <w:pStyle w:val="3"/>
      </w:pPr>
      <w:r>
        <w:rPr>
          <w:rFonts w:ascii="黑体" w:hAnsi="黑体" w:eastAsia="黑体"/>
        </w:rPr>
        <w:t>十三、系统管理模块接口</w:t>
      </w:r>
    </w:p>
    <w:p w14:paraId="59C7B7DC">
      <w:pPr>
        <w:pStyle w:val="4"/>
      </w:pPr>
      <w:r>
        <w:rPr>
          <w:rFonts w:ascii="黑体" w:hAnsi="黑体" w:eastAsia="黑体"/>
        </w:rPr>
        <w:t>1、获取审计日志列表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13E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D2E5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02C56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API-SYS01</w:t>
            </w:r>
          </w:p>
        </w:tc>
      </w:tr>
      <w:tr w14:paraId="67C2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807F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A5053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审计日志页面</w:t>
            </w:r>
          </w:p>
        </w:tc>
      </w:tr>
      <w:tr w14:paraId="3589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C3DFA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1E033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分页获取系统审计日志</w:t>
            </w:r>
          </w:p>
        </w:tc>
      </w:tr>
      <w:tr w14:paraId="5360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7FC4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A27F3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/api/v1/system/audit-logs</w:t>
            </w:r>
          </w:p>
        </w:tc>
      </w:tr>
      <w:tr w14:paraId="4B28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7E56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025058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256282B8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587"/>
        <w:gridCol w:w="1338"/>
        <w:gridCol w:w="3996"/>
      </w:tblGrid>
      <w:tr w14:paraId="1A7B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412AD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703FD3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1EA74E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7F26E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8C5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5F94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3F6ECE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6A10E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B595B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283E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5373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7571C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43AC4D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7EBA3A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7995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33A0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operator_id</w:t>
            </w:r>
          </w:p>
        </w:tc>
        <w:tc>
          <w:tcPr>
            <w:tcW w:w="2160" w:type="dxa"/>
          </w:tcPr>
          <w:p w14:paraId="2DDDDF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2AD349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7838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操作人ID</w:t>
            </w:r>
          </w:p>
        </w:tc>
      </w:tr>
      <w:tr w14:paraId="093F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820A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operation_type</w:t>
            </w:r>
          </w:p>
        </w:tc>
        <w:tc>
          <w:tcPr>
            <w:tcW w:w="2160" w:type="dxa"/>
          </w:tcPr>
          <w:p w14:paraId="6C79C7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A2181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27918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操作类型：login/upload/parse/permission/config等</w:t>
            </w:r>
          </w:p>
        </w:tc>
      </w:tr>
      <w:tr w14:paraId="7AF4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B366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object_type</w:t>
            </w:r>
          </w:p>
        </w:tc>
        <w:tc>
          <w:tcPr>
            <w:tcW w:w="2160" w:type="dxa"/>
          </w:tcPr>
          <w:p w14:paraId="215DF2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68C42F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9C78C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对象类型：document/kb/user/config等</w:t>
            </w:r>
          </w:p>
        </w:tc>
      </w:tr>
      <w:tr w14:paraId="41B9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D79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result</w:t>
            </w:r>
          </w:p>
        </w:tc>
        <w:tc>
          <w:tcPr>
            <w:tcW w:w="2160" w:type="dxa"/>
          </w:tcPr>
          <w:p w14:paraId="3A39D8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E3E78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F5525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结果：success/failure</w:t>
            </w:r>
          </w:p>
        </w:tc>
      </w:tr>
      <w:tr w14:paraId="50C4D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523A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7351D5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016403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85B43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 w14:paraId="699C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8AE0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51F2D7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EFAAF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34503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</w:tr>
    </w:tbl>
    <w:p w14:paraId="26009147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980CC9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"log_id": "log-001",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"operator_id": "user-001",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"operator_name": "管理员",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"operation_type": "upload",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"object_type": "document",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"object_id": "doc-001",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"detail": { "filename": "员工手册v2.0.pdf"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"ip": "192.168.1.100",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"result":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"fail_reason":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50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A0F2125">
      <w:pPr>
        <w:spacing w:before="120" w:after="120"/>
      </w:pPr>
    </w:p>
    <w:p w14:paraId="13592E6B">
      <w:pPr>
        <w:pStyle w:val="4"/>
      </w:pPr>
      <w:r>
        <w:rPr>
          <w:rFonts w:ascii="黑体" w:hAnsi="黑体" w:eastAsia="黑体"/>
        </w:rPr>
        <w:t>2、获取系统配置列表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9BF8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5DD0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4BDEF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API-SYS02</w:t>
            </w:r>
          </w:p>
        </w:tc>
      </w:tr>
      <w:tr w14:paraId="3988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E7A4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200A8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系统配置页面</w:t>
            </w:r>
          </w:p>
        </w:tc>
      </w:tr>
      <w:tr w14:paraId="7BCD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5E28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5139FB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获取系统可配置参数列表</w:t>
            </w:r>
          </w:p>
        </w:tc>
      </w:tr>
      <w:tr w14:paraId="3C3A1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FFDF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6F3B2A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/api/v1/system/configs</w:t>
            </w:r>
          </w:p>
        </w:tc>
      </w:tr>
      <w:tr w14:paraId="3F98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A398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E8E61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E1FE292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31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C35A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1A1EDB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0CF581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3B65C7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28E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7B3E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group</w:t>
            </w:r>
          </w:p>
        </w:tc>
        <w:tc>
          <w:tcPr>
            <w:tcW w:w="2160" w:type="dxa"/>
          </w:tcPr>
          <w:p w14:paraId="03DEF9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6F624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D06D9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配置分组：rag / embedding / llm / system</w:t>
            </w:r>
          </w:p>
        </w:tc>
      </w:tr>
    </w:tbl>
    <w:p w14:paraId="72491C1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9F5927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"cfg-001", "config_key": "rag.top_k", "config_value": "10", "config_type": "int", "description": "向量检索召回数量",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"cfg-002", "config_key": "rag.top_n", "config_value": "3", "config_type": "int", "description": "Rerank后最终上下文数量",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"cfg-003", "config_key": "rag.similarity_threshold", "config_value": "0.60", "config_type": "float", "description": "最低相似度阈值",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"cfg-004", "config_key": "rag.context_window", "config_value": "3", "config_type": "int", "description": "多轮对话上下文轮数",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"cfg-005", "config_key": "rag.chunk_size", "config_value": "500", "config_type": "int", "description": "分块Token长度",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"cfg-006", "config_key": "rag.chunk_overlap", "config_value": "50", "config_type": "int", "description": "分块重叠Token数",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"cfg-007", "config_key": "embedding.model", "config_value": "bge-large-zh-v1.5", "config_type": "string", "description": "Embedding模型名称",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"cfg-008", "config_key": "llm.primary", "config_value": "qwen", "config_type": "string", "description": "主LLM模型", "is_editable": true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 "config_id": "cfg-009", "config_key": "llm.fallback", "config_value": "deepseek", "config_type": "string", "description": "备用LLM模型", "is_editable": true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5D33B17">
      <w:pPr>
        <w:spacing w:before="120" w:after="120"/>
      </w:pPr>
    </w:p>
    <w:p w14:paraId="2312E564">
      <w:pPr>
        <w:pStyle w:val="4"/>
      </w:pPr>
      <w:r>
        <w:rPr>
          <w:rFonts w:ascii="黑体" w:hAnsi="黑体" w:eastAsia="黑体"/>
        </w:rPr>
        <w:t>3、更新系统配置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18CA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0FB5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773D6F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API-SYS03</w:t>
            </w:r>
          </w:p>
        </w:tc>
      </w:tr>
      <w:tr w14:paraId="6250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0002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3D8EA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系统配置页面</w:t>
            </w:r>
          </w:p>
        </w:tc>
      </w:tr>
      <w:tr w14:paraId="475D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79C5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7135D6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更新系统配置参数</w:t>
            </w:r>
          </w:p>
        </w:tc>
      </w:tr>
      <w:tr w14:paraId="655D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9DD4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20B2C2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PUT /api/v1/system/configs/{configKey}</w:t>
            </w:r>
          </w:p>
        </w:tc>
      </w:tr>
      <w:tr w14:paraId="6A55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8F2B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1BD2B7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7F697DDD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526509E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"config_value": "15"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EDDBD85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E87C33B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"配置更新成功", "data": null}</w:t>
      </w:r>
    </w:p>
    <w:p w14:paraId="79D4DAF5">
      <w:pPr>
        <w:spacing w:line="360" w:lineRule="auto"/>
      </w:pPr>
      <w:r>
        <w:rPr>
          <w:rFonts w:ascii="宋体" w:hAnsi="宋体" w:eastAsia="宋体"/>
          <w:b/>
          <w:sz w:val="24"/>
        </w:rPr>
        <w:t>响应数据（失败：参数不合法）</w:t>
      </w:r>
    </w:p>
    <w:p w14:paraId="45D037BF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400, "message": "参数值不合法：top_k必须在1~100之间", "data": null}</w:t>
      </w:r>
    </w:p>
    <w:p w14:paraId="5ACAB7F6">
      <w:pPr>
        <w:spacing w:before="120" w:after="120"/>
      </w:pPr>
    </w:p>
    <w:p w14:paraId="25B0436F">
      <w:pPr>
        <w:pStyle w:val="4"/>
      </w:pPr>
      <w:r>
        <w:rPr>
          <w:rFonts w:ascii="黑体" w:hAnsi="黑体" w:eastAsia="黑体"/>
        </w:rPr>
        <w:t>4、获取敏感词列表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4F9DE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97535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350245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API-SYS04</w:t>
            </w:r>
          </w:p>
        </w:tc>
      </w:tr>
      <w:tr w14:paraId="6061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70C1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197F8E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敏感词管理页面</w:t>
            </w:r>
          </w:p>
        </w:tc>
      </w:tr>
      <w:tr w14:paraId="237A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AB72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22F6A1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分页获取敏感词列表</w:t>
            </w:r>
          </w:p>
        </w:tc>
      </w:tr>
      <w:tr w14:paraId="1F84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B0DD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6D237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/api/v1/system/sensitive-words</w:t>
            </w:r>
          </w:p>
        </w:tc>
      </w:tr>
      <w:tr w14:paraId="63BA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16C4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79172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F1A372A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716"/>
        <w:gridCol w:w="1523"/>
        <w:gridCol w:w="3786"/>
      </w:tblGrid>
      <w:tr w14:paraId="00CD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8A20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493FB3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4F082A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39D63F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BF3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68BC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380B51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03881D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55210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6EF5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1B1E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05062A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713BC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2CAEC1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  <w:tr w14:paraId="2AAF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4DB4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w="2160" w:type="dxa"/>
          </w:tcPr>
          <w:p w14:paraId="36638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12D659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F896D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分类：political/privacy/profanity/custom</w:t>
            </w:r>
          </w:p>
        </w:tc>
      </w:tr>
      <w:tr w14:paraId="2040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17E3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is_enabled</w:t>
            </w:r>
          </w:p>
        </w:tc>
        <w:tc>
          <w:tcPr>
            <w:tcW w:w="2160" w:type="dxa"/>
          </w:tcPr>
          <w:p w14:paraId="345628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160" w:type="dxa"/>
          </w:tcPr>
          <w:p w14:paraId="3260CA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301697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启用状态</w:t>
            </w:r>
          </w:p>
        </w:tc>
      </w:tr>
    </w:tbl>
    <w:p w14:paraId="3E4B7DAF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5AA50BD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"word_id": "sw-001",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"content": "敏感词内容",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"category": "profanity",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"is_enabled":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"2026-01-01 00:00:00"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25DE1DD">
      <w:pPr>
        <w:spacing w:before="120" w:after="120"/>
      </w:pPr>
    </w:p>
    <w:p w14:paraId="3289A50D">
      <w:pPr>
        <w:pStyle w:val="4"/>
      </w:pPr>
      <w:r>
        <w:rPr>
          <w:rFonts w:ascii="黑体" w:hAnsi="黑体" w:eastAsia="黑体"/>
        </w:rPr>
        <w:t>5、添加敏感词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73D6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29C0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2CD413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API-SYS05</w:t>
            </w:r>
          </w:p>
        </w:tc>
      </w:tr>
      <w:tr w14:paraId="5F3E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81BA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DC8C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敏感词管理页面</w:t>
            </w:r>
          </w:p>
        </w:tc>
      </w:tr>
      <w:tr w14:paraId="2610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955C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6F1AB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添加新的敏感词</w:t>
            </w:r>
          </w:p>
        </w:tc>
      </w:tr>
      <w:tr w14:paraId="61E7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DECE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49EC4C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/api/v1/system/sensitive-words</w:t>
            </w:r>
          </w:p>
        </w:tc>
      </w:tr>
      <w:tr w14:paraId="61F3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F39D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441EB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38A31BA6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762D7E5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"content": "新敏感词",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"category": "custom"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E1DC6E2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5D5EFC19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"添加成功", "data": null}</w:t>
      </w:r>
    </w:p>
    <w:p w14:paraId="25320653">
      <w:pPr>
        <w:spacing w:before="120" w:after="120"/>
      </w:pPr>
    </w:p>
    <w:p w14:paraId="6778420D">
      <w:pPr>
        <w:pStyle w:val="4"/>
      </w:pPr>
      <w:r>
        <w:rPr>
          <w:rFonts w:ascii="黑体" w:hAnsi="黑体" w:eastAsia="黑体"/>
        </w:rPr>
        <w:t>6、删除敏感词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528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083F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84490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API-SYS06</w:t>
            </w:r>
          </w:p>
        </w:tc>
      </w:tr>
      <w:tr w14:paraId="5CC2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C651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04F5A5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敏感词管理页面</w:t>
            </w:r>
          </w:p>
        </w:tc>
      </w:tr>
      <w:tr w14:paraId="1080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178B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A077F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删除指定敏感词</w:t>
            </w:r>
          </w:p>
        </w:tc>
      </w:tr>
      <w:tr w14:paraId="533D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30FF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0C71C2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 /api/v1/system/sensitive-words/{wordId}</w:t>
            </w:r>
          </w:p>
        </w:tc>
      </w:tr>
      <w:tr w14:paraId="48829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C4FF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E9901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0BA6DE0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5A83305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{"code": 200, "message": "删除成功", "data": null}</w:t>
      </w:r>
    </w:p>
    <w:p w14:paraId="73EB7416">
      <w:pPr>
        <w:spacing w:before="120" w:after="120"/>
      </w:pPr>
    </w:p>
    <w:p w14:paraId="3100A4DF">
      <w:pPr>
        <w:pStyle w:val="4"/>
      </w:pPr>
      <w:r>
        <w:rPr>
          <w:rFonts w:ascii="黑体" w:hAnsi="黑体" w:eastAsia="黑体"/>
        </w:rPr>
        <w:t>7、健康检查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026B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298FD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7AD92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API-SYS07</w:t>
            </w:r>
          </w:p>
        </w:tc>
      </w:tr>
      <w:tr w14:paraId="2509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5257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41A2D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运维监控</w:t>
            </w:r>
          </w:p>
        </w:tc>
      </w:tr>
      <w:tr w14:paraId="7312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0B11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69BA4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检查系统各组件的运行状态</w:t>
            </w:r>
          </w:p>
        </w:tc>
      </w:tr>
      <w:tr w14:paraId="1FFF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7A31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79A2A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/api/v1/system/health</w:t>
            </w:r>
          </w:p>
        </w:tc>
      </w:tr>
      <w:tr w14:paraId="2E26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1992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9F2FF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69537AB5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45AE4C4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"系统运行正常",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"status": "healthy",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"components":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"database": { "status": "healthy", "latency_ms": 5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"redis": { "status": "healthy", "latency_ms": 2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"vector_db": { "status": "healthy", "type": "milvus", "latency_ms": 8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"embedding_service": { "status": "healthy", "model": "bge-large-zh-v1.5"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"rerank_service": { "status": "healthy", "model": "bge-reranker-large"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"llm_service": { "status": "healthy", "model": "qwen", "latency_ms": 1500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"version": "1.0.0",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"uptime": "72h 30m"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264A61C">
      <w:r>
        <w:br w:type="page"/>
      </w:r>
    </w:p>
    <w:p w14:paraId="5A30A067">
      <w:pPr>
        <w:pStyle w:val="3"/>
      </w:pPr>
      <w:r>
        <w:rPr>
          <w:rFonts w:ascii="黑体" w:hAnsi="黑体" w:eastAsia="黑体"/>
        </w:rPr>
        <w:t>十四、外部接口模块</w:t>
      </w:r>
    </w:p>
    <w:p w14:paraId="67B9E2D9"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外部接口供企业IM（如钉钉、企业微信）、客服系统、工单系统等第三方系统调用，需使用API Token认证（非JWT）。</w:t>
      </w:r>
    </w:p>
    <w:p w14:paraId="146400A3">
      <w:pPr>
        <w:pStyle w:val="4"/>
      </w:pPr>
      <w:r>
        <w:rPr>
          <w:rFonts w:ascii="黑体" w:hAnsi="黑体" w:eastAsia="黑体"/>
        </w:rPr>
        <w:t>1、外部问答接口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6FFB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E98CE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1AC2F4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API-E01</w:t>
            </w:r>
          </w:p>
        </w:tc>
      </w:tr>
      <w:tr w14:paraId="4862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B3D9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3C5169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外部系统调用</w:t>
            </w:r>
          </w:p>
        </w:tc>
      </w:tr>
      <w:tr w14:paraId="56EC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6BFA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2C5E7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第三方系统通过API提交问题并获取回答</w:t>
            </w:r>
          </w:p>
        </w:tc>
      </w:tr>
      <w:tr w14:paraId="0EC7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ABA3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FB58C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/api/v1/external/qa</w:t>
            </w:r>
          </w:p>
        </w:tc>
      </w:tr>
      <w:tr w14:paraId="3A83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1996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3307CE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11D5382B">
      <w:pPr>
        <w:spacing w:line="360" w:lineRule="auto"/>
      </w:pPr>
      <w:r>
        <w:rPr>
          <w:rFonts w:ascii="宋体" w:hAnsi="宋体" w:eastAsia="宋体"/>
          <w:b/>
          <w:sz w:val="24"/>
        </w:rPr>
        <w:t>请求头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F1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A489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0505FD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659FB8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42FB37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7A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9405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X-API-Token</w:t>
            </w:r>
          </w:p>
        </w:tc>
        <w:tc>
          <w:tcPr>
            <w:tcW w:w="2160" w:type="dxa"/>
          </w:tcPr>
          <w:p w14:paraId="1EF9AA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BC717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2EFCB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API访问令牌</w:t>
            </w:r>
          </w:p>
        </w:tc>
      </w:tr>
      <w:tr w14:paraId="63D67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7244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Content-Type</w:t>
            </w:r>
          </w:p>
        </w:tc>
        <w:tc>
          <w:tcPr>
            <w:tcW w:w="2160" w:type="dxa"/>
          </w:tcPr>
          <w:p w14:paraId="3254BA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4E343D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w="2160" w:type="dxa"/>
          </w:tcPr>
          <w:p w14:paraId="32E298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application/json</w:t>
            </w:r>
          </w:p>
        </w:tc>
      </w:tr>
    </w:tbl>
    <w:p w14:paraId="30F07459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3AFD60AA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"question": "产品A的技术参数是什么？",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"session_id": "ext-session-001",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"top_k":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"similarity_threshold": 0.6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C236848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247A12F6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"回答成功",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"answer": "产品A的技术参数如下...",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"citations": [...],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"model": "qwen",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"latency_ms": 3500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451D944">
      <w:pPr>
        <w:spacing w:before="120" w:after="120"/>
      </w:pPr>
    </w:p>
    <w:p w14:paraId="21B3B519">
      <w:pPr>
        <w:pStyle w:val="4"/>
      </w:pPr>
      <w:r>
        <w:rPr>
          <w:rFonts w:ascii="黑体" w:hAnsi="黑体" w:eastAsia="黑体"/>
        </w:rPr>
        <w:t>2、知识库检索接口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3E78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3995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5A8B43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API-E02</w:t>
            </w:r>
          </w:p>
        </w:tc>
      </w:tr>
      <w:tr w14:paraId="7FBA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857C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707A6F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外部系统调用</w:t>
            </w:r>
          </w:p>
        </w:tc>
      </w:tr>
      <w:tr w14:paraId="508E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95C1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4893B1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第三方系统检索知识库内容（不经过LLM生成）</w:t>
            </w:r>
          </w:p>
        </w:tc>
      </w:tr>
      <w:tr w14:paraId="174F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42B4B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16562B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POST /api/v1/external/knowledge/search</w:t>
            </w:r>
          </w:p>
        </w:tc>
      </w:tr>
      <w:tr w14:paraId="4A0B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8835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4669A1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074BDA21">
      <w:pPr>
        <w:spacing w:line="360" w:lineRule="auto"/>
      </w:pPr>
      <w:r>
        <w:rPr>
          <w:rFonts w:ascii="宋体" w:hAnsi="宋体" w:eastAsia="宋体"/>
          <w:b/>
          <w:sz w:val="24"/>
        </w:rPr>
        <w:t>请求参数</w:t>
      </w:r>
    </w:p>
    <w:p w14:paraId="0FBF3B52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"kb_id": "kb-001",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"query": "年假政策",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"top_k":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"similarity_threshold": 0.6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E305D01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045612E7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"检索成功",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"chunk_id": "chunk-012",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"doc_name": "员工手册v2.0.pdf",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"chapter_path": "第三章 &gt; 3.2 年假制度",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"content": "入职满1年的员工每年享有5天带薪年假...",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"similarity_score": 0.9234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5ED5F3E6">
      <w:pPr>
        <w:spacing w:before="120" w:after="120"/>
      </w:pPr>
    </w:p>
    <w:p w14:paraId="667C643E">
      <w:pPr>
        <w:pStyle w:val="4"/>
      </w:pPr>
      <w:r>
        <w:rPr>
          <w:rFonts w:ascii="黑体" w:hAnsi="黑体" w:eastAsia="黑体"/>
        </w:rPr>
        <w:t>3、问答日志查询接口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320"/>
      </w:tblGrid>
      <w:tr w14:paraId="7A88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0AE81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4320" w:type="dxa"/>
          </w:tcPr>
          <w:p w14:paraId="0F2E9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API-E03</w:t>
            </w:r>
          </w:p>
        </w:tc>
      </w:tr>
      <w:tr w14:paraId="1432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6E03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页面</w:t>
            </w:r>
          </w:p>
        </w:tc>
        <w:tc>
          <w:tcPr>
            <w:tcW w:w="4320" w:type="dxa"/>
          </w:tcPr>
          <w:p w14:paraId="5FE13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外部系统调用</w:t>
            </w:r>
          </w:p>
        </w:tc>
      </w:tr>
      <w:tr w14:paraId="1B60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AB98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功能描述</w:t>
            </w:r>
          </w:p>
        </w:tc>
        <w:tc>
          <w:tcPr>
            <w:tcW w:w="4320" w:type="dxa"/>
          </w:tcPr>
          <w:p w14:paraId="03CDEE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第三方系统查询问答日志</w:t>
            </w:r>
          </w:p>
        </w:tc>
      </w:tr>
      <w:tr w14:paraId="7BB1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CEA6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请求URL</w:t>
            </w:r>
          </w:p>
        </w:tc>
        <w:tc>
          <w:tcPr>
            <w:tcW w:w="4320" w:type="dxa"/>
          </w:tcPr>
          <w:p w14:paraId="596998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GET /api/v1/external/qa/logs</w:t>
            </w:r>
          </w:p>
        </w:tc>
      </w:tr>
      <w:tr w14:paraId="3316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8426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w="4320" w:type="dxa"/>
          </w:tcPr>
          <w:p w14:paraId="2EC212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待开发</w:t>
            </w:r>
          </w:p>
        </w:tc>
      </w:tr>
    </w:tbl>
    <w:p w14:paraId="5B3E5082">
      <w:pPr>
        <w:spacing w:line="360" w:lineRule="auto"/>
      </w:pPr>
      <w:r>
        <w:rPr>
          <w:rFonts w:ascii="宋体" w:hAnsi="宋体" w:eastAsia="宋体"/>
          <w:b/>
          <w:sz w:val="24"/>
        </w:rPr>
        <w:t>请求参数（Query）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39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1187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参数名</w:t>
            </w:r>
          </w:p>
        </w:tc>
        <w:tc>
          <w:tcPr>
            <w:tcW w:w="2160" w:type="dxa"/>
          </w:tcPr>
          <w:p w14:paraId="6C18A4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160" w:type="dxa"/>
          </w:tcPr>
          <w:p w14:paraId="26114E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w="2160" w:type="dxa"/>
          </w:tcPr>
          <w:p w14:paraId="5BCD7B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F74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1001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160" w:type="dxa"/>
          </w:tcPr>
          <w:p w14:paraId="495F88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FBFA8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0E4408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09986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D69A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w="2160" w:type="dxa"/>
          </w:tcPr>
          <w:p w14:paraId="68EC3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7896B8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4856E4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 w14:paraId="6706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5857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w="2160" w:type="dxa"/>
          </w:tcPr>
          <w:p w14:paraId="5F5DCD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160" w:type="dxa"/>
          </w:tcPr>
          <w:p w14:paraId="35BC70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7A22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</w:tr>
      <w:tr w14:paraId="4376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F6C9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page</w:t>
            </w:r>
          </w:p>
        </w:tc>
        <w:tc>
          <w:tcPr>
            <w:tcW w:w="2160" w:type="dxa"/>
          </w:tcPr>
          <w:p w14:paraId="22EBC9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20766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5310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页码</w:t>
            </w:r>
          </w:p>
        </w:tc>
      </w:tr>
      <w:tr w14:paraId="4E0C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4782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w="2160" w:type="dxa"/>
          </w:tcPr>
          <w:p w14:paraId="2E4E60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160" w:type="dxa"/>
          </w:tcPr>
          <w:p w14:paraId="101EC1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w="2160" w:type="dxa"/>
          </w:tcPr>
          <w:p w14:paraId="116300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每页条数</w:t>
            </w:r>
          </w:p>
        </w:tc>
      </w:tr>
    </w:tbl>
    <w:p w14:paraId="6174817A">
      <w:pPr>
        <w:spacing w:line="360" w:lineRule="auto"/>
      </w:pPr>
      <w:r>
        <w:rPr>
          <w:rFonts w:ascii="宋体" w:hAnsi="宋体" w:eastAsia="宋体"/>
          <w:b/>
          <w:sz w:val="24"/>
        </w:rPr>
        <w:t>响应数据（成功）</w:t>
      </w:r>
    </w:p>
    <w:p w14:paraId="6F7185EC">
      <w:pPr>
        <w:shd w:val="clear" w:color="auto" w:fill="F5F5F5"/>
        <w:spacing w:before="80" w:after="8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"message": "查询成功",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"records":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"session_id": "ext-session-001",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"question": "产品A的技术参数是什么？",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"answer": "产品A的技术参数如下...",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"citation_count":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"latency_ms": 3500,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"created_at": "2026-06-26 10:00:00"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"total": 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"page": 1,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"size":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"pages": 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A12D431">
      <w:r>
        <w:br w:type="page"/>
      </w:r>
    </w:p>
    <w:p w14:paraId="7E8B62A0">
      <w:pPr>
        <w:pStyle w:val="3"/>
      </w:pPr>
      <w:r>
        <w:rPr>
          <w:rFonts w:ascii="黑体" w:hAnsi="黑体" w:eastAsia="黑体"/>
        </w:rPr>
        <w:t>附录一：状态码与枚举值说明</w:t>
      </w:r>
    </w:p>
    <w:p w14:paraId="5C6FF407">
      <w:pPr>
        <w:pStyle w:val="4"/>
      </w:pPr>
      <w:r>
        <w:rPr>
          <w:rFonts w:ascii="黑体" w:hAnsi="黑体" w:eastAsia="黑体"/>
        </w:rPr>
        <w:t>1、用户状态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8E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C44C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564AEAF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9BA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BE2E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active</w:t>
            </w:r>
          </w:p>
        </w:tc>
        <w:tc>
          <w:tcPr>
            <w:tcW w:w="4320" w:type="dxa"/>
          </w:tcPr>
          <w:p w14:paraId="6E59D0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正常启用</w:t>
            </w:r>
          </w:p>
        </w:tc>
      </w:tr>
      <w:tr w14:paraId="4E80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CEEF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locked</w:t>
            </w:r>
          </w:p>
        </w:tc>
        <w:tc>
          <w:tcPr>
            <w:tcW w:w="4320" w:type="dxa"/>
          </w:tcPr>
          <w:p w14:paraId="4AA0AB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已锁定（登录失败次数过多）</w:t>
            </w:r>
          </w:p>
        </w:tc>
      </w:tr>
      <w:tr w14:paraId="7B85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0C7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disabled</w:t>
            </w:r>
          </w:p>
        </w:tc>
        <w:tc>
          <w:tcPr>
            <w:tcW w:w="4320" w:type="dxa"/>
          </w:tcPr>
          <w:p w14:paraId="1DF198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已禁用</w:t>
            </w:r>
          </w:p>
        </w:tc>
      </w:tr>
    </w:tbl>
    <w:p w14:paraId="139774A6"/>
    <w:p w14:paraId="4D7F5B29">
      <w:pPr>
        <w:pStyle w:val="4"/>
      </w:pPr>
      <w:r>
        <w:rPr>
          <w:rFonts w:ascii="黑体" w:hAnsi="黑体" w:eastAsia="黑体"/>
        </w:rPr>
        <w:t>2、文档解析状态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00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241000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4071B3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32A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D84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pending</w:t>
            </w:r>
          </w:p>
        </w:tc>
        <w:tc>
          <w:tcPr>
            <w:tcW w:w="4320" w:type="dxa"/>
          </w:tcPr>
          <w:p w14:paraId="052169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待解析</w:t>
            </w:r>
          </w:p>
        </w:tc>
      </w:tr>
      <w:tr w14:paraId="72C0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B6E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parsing</w:t>
            </w:r>
          </w:p>
        </w:tc>
        <w:tc>
          <w:tcPr>
            <w:tcW w:w="4320" w:type="dxa"/>
          </w:tcPr>
          <w:p w14:paraId="3421BC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解析中</w:t>
            </w:r>
          </w:p>
        </w:tc>
      </w:tr>
      <w:tr w14:paraId="78EF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BBAB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success</w:t>
            </w:r>
          </w:p>
        </w:tc>
        <w:tc>
          <w:tcPr>
            <w:tcW w:w="4320" w:type="dxa"/>
          </w:tcPr>
          <w:p w14:paraId="7E15B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解析成功</w:t>
            </w:r>
          </w:p>
        </w:tc>
      </w:tr>
      <w:tr w14:paraId="2008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EB7D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partial_success</w:t>
            </w:r>
          </w:p>
        </w:tc>
        <w:tc>
          <w:tcPr>
            <w:tcW w:w="4320" w:type="dxa"/>
          </w:tcPr>
          <w:p w14:paraId="6E7EF4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部分成功（部分内容解析失败）</w:t>
            </w:r>
          </w:p>
        </w:tc>
      </w:tr>
      <w:tr w14:paraId="3783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9C89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failed</w:t>
            </w:r>
          </w:p>
        </w:tc>
        <w:tc>
          <w:tcPr>
            <w:tcW w:w="4320" w:type="dxa"/>
          </w:tcPr>
          <w:p w14:paraId="34357A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解析失败</w:t>
            </w:r>
          </w:p>
        </w:tc>
      </w:tr>
    </w:tbl>
    <w:p w14:paraId="264BAB1C"/>
    <w:p w14:paraId="6F9422D4">
      <w:pPr>
        <w:pStyle w:val="4"/>
      </w:pPr>
      <w:r>
        <w:rPr>
          <w:rFonts w:ascii="黑体" w:hAnsi="黑体" w:eastAsia="黑体"/>
        </w:rPr>
        <w:t>3、文档索引状态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21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0D48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2D8265F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B7F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F8D3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pending</w:t>
            </w:r>
          </w:p>
        </w:tc>
        <w:tc>
          <w:tcPr>
            <w:tcW w:w="4320" w:type="dxa"/>
          </w:tcPr>
          <w:p w14:paraId="72EEF5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待索引</w:t>
            </w:r>
          </w:p>
        </w:tc>
      </w:tr>
      <w:tr w14:paraId="18B9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A073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indexing</w:t>
            </w:r>
          </w:p>
        </w:tc>
        <w:tc>
          <w:tcPr>
            <w:tcW w:w="4320" w:type="dxa"/>
          </w:tcPr>
          <w:p w14:paraId="5FEEAB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索引中</w:t>
            </w:r>
          </w:p>
        </w:tc>
      </w:tr>
      <w:tr w14:paraId="7CD7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4AA6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indexed</w:t>
            </w:r>
          </w:p>
        </w:tc>
        <w:tc>
          <w:tcPr>
            <w:tcW w:w="4320" w:type="dxa"/>
          </w:tcPr>
          <w:p w14:paraId="36A3EF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已索引</w:t>
            </w:r>
          </w:p>
        </w:tc>
      </w:tr>
      <w:tr w14:paraId="7B17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E715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failed</w:t>
            </w:r>
          </w:p>
        </w:tc>
        <w:tc>
          <w:tcPr>
            <w:tcW w:w="4320" w:type="dxa"/>
          </w:tcPr>
          <w:p w14:paraId="354A5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索引失败</w:t>
            </w:r>
          </w:p>
        </w:tc>
      </w:tr>
    </w:tbl>
    <w:p w14:paraId="4895CA40"/>
    <w:p w14:paraId="6F434D49">
      <w:pPr>
        <w:pStyle w:val="4"/>
      </w:pPr>
      <w:r>
        <w:rPr>
          <w:rFonts w:ascii="黑体" w:hAnsi="黑体" w:eastAsia="黑体"/>
        </w:rPr>
        <w:t>4、解析任务类型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D4C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4710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类型值</w:t>
            </w:r>
          </w:p>
        </w:tc>
        <w:tc>
          <w:tcPr>
            <w:tcW w:w="4320" w:type="dxa"/>
          </w:tcPr>
          <w:p w14:paraId="511101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F3C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2C3B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parse</w:t>
            </w:r>
          </w:p>
        </w:tc>
        <w:tc>
          <w:tcPr>
            <w:tcW w:w="4320" w:type="dxa"/>
          </w:tcPr>
          <w:p w14:paraId="1AA5F9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文档解析（文本提取与分块）</w:t>
            </w:r>
          </w:p>
        </w:tc>
      </w:tr>
      <w:tr w14:paraId="7520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AD4D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embed</w:t>
            </w:r>
          </w:p>
        </w:tc>
        <w:tc>
          <w:tcPr>
            <w:tcW w:w="4320" w:type="dxa"/>
          </w:tcPr>
          <w:p w14:paraId="65C5E3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向量化（Embedding生成）</w:t>
            </w:r>
          </w:p>
        </w:tc>
      </w:tr>
      <w:tr w14:paraId="515D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B591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index</w:t>
            </w:r>
          </w:p>
        </w:tc>
        <w:tc>
          <w:tcPr>
            <w:tcW w:w="4320" w:type="dxa"/>
          </w:tcPr>
          <w:p w14:paraId="1C229F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索引构建（写入向量数据库）</w:t>
            </w:r>
          </w:p>
        </w:tc>
      </w:tr>
    </w:tbl>
    <w:p w14:paraId="2F5F6F2E"/>
    <w:p w14:paraId="3A6AEF6F">
      <w:pPr>
        <w:pStyle w:val="4"/>
      </w:pPr>
      <w:r>
        <w:rPr>
          <w:rFonts w:ascii="黑体" w:hAnsi="黑体" w:eastAsia="黑体"/>
        </w:rPr>
        <w:t>5、解析任务状态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F4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C6B8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33494D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9EA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DA11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pending</w:t>
            </w:r>
          </w:p>
        </w:tc>
        <w:tc>
          <w:tcPr>
            <w:tcW w:w="4320" w:type="dxa"/>
          </w:tcPr>
          <w:p w14:paraId="51CA9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等待执行</w:t>
            </w:r>
          </w:p>
        </w:tc>
      </w:tr>
      <w:tr w14:paraId="1AEC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26CF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running</w:t>
            </w:r>
          </w:p>
        </w:tc>
        <w:tc>
          <w:tcPr>
            <w:tcW w:w="4320" w:type="dxa"/>
          </w:tcPr>
          <w:p w14:paraId="16DD90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执行中</w:t>
            </w:r>
          </w:p>
        </w:tc>
      </w:tr>
      <w:tr w14:paraId="77E39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A22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success</w:t>
            </w:r>
          </w:p>
        </w:tc>
        <w:tc>
          <w:tcPr>
            <w:tcW w:w="4320" w:type="dxa"/>
          </w:tcPr>
          <w:p w14:paraId="5462EB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执行成功</w:t>
            </w:r>
          </w:p>
        </w:tc>
      </w:tr>
      <w:tr w14:paraId="3761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DA6F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failed</w:t>
            </w:r>
          </w:p>
        </w:tc>
        <w:tc>
          <w:tcPr>
            <w:tcW w:w="4320" w:type="dxa"/>
          </w:tcPr>
          <w:p w14:paraId="59A9A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执行失败</w:t>
            </w:r>
          </w:p>
        </w:tc>
      </w:tr>
    </w:tbl>
    <w:p w14:paraId="6F41CA8D"/>
    <w:p w14:paraId="0948E037">
      <w:pPr>
        <w:pStyle w:val="4"/>
      </w:pPr>
      <w:r>
        <w:rPr>
          <w:rFonts w:ascii="黑体" w:hAnsi="黑体" w:eastAsia="黑体"/>
        </w:rPr>
        <w:t>6、反馈类型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57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03FC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类型值</w:t>
            </w:r>
          </w:p>
        </w:tc>
        <w:tc>
          <w:tcPr>
            <w:tcW w:w="4320" w:type="dxa"/>
          </w:tcPr>
          <w:p w14:paraId="47035B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3E7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76AC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like</w:t>
            </w:r>
          </w:p>
        </w:tc>
        <w:tc>
          <w:tcPr>
            <w:tcW w:w="4320" w:type="dxa"/>
          </w:tcPr>
          <w:p w14:paraId="58A26F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点赞</w:t>
            </w:r>
          </w:p>
        </w:tc>
      </w:tr>
      <w:tr w14:paraId="5BE8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EF7A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dislike</w:t>
            </w:r>
          </w:p>
        </w:tc>
        <w:tc>
          <w:tcPr>
            <w:tcW w:w="4320" w:type="dxa"/>
          </w:tcPr>
          <w:p w14:paraId="034D88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点踩</w:t>
            </w:r>
          </w:p>
        </w:tc>
      </w:tr>
      <w:tr w14:paraId="143A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E07C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correction</w:t>
            </w:r>
          </w:p>
        </w:tc>
        <w:tc>
          <w:tcPr>
            <w:tcW w:w="4320" w:type="dxa"/>
          </w:tcPr>
          <w:p w14:paraId="2EC450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纠错</w:t>
            </w:r>
          </w:p>
        </w:tc>
      </w:tr>
    </w:tbl>
    <w:p w14:paraId="60E69D07"/>
    <w:p w14:paraId="6F207C67">
      <w:pPr>
        <w:pStyle w:val="4"/>
      </w:pPr>
      <w:r>
        <w:rPr>
          <w:rFonts w:ascii="黑体" w:hAnsi="黑体" w:eastAsia="黑体"/>
        </w:rPr>
        <w:t>7、反馈状态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C3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BC2B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553BF3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AC3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212F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pending</w:t>
            </w:r>
          </w:p>
        </w:tc>
        <w:tc>
          <w:tcPr>
            <w:tcW w:w="4320" w:type="dxa"/>
          </w:tcPr>
          <w:p w14:paraId="47FBF3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待处理</w:t>
            </w:r>
          </w:p>
        </w:tc>
      </w:tr>
      <w:tr w14:paraId="706D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7DE6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processing</w:t>
            </w:r>
          </w:p>
        </w:tc>
        <w:tc>
          <w:tcPr>
            <w:tcW w:w="4320" w:type="dxa"/>
          </w:tcPr>
          <w:p w14:paraId="664A78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处理中</w:t>
            </w:r>
          </w:p>
        </w:tc>
      </w:tr>
      <w:tr w14:paraId="6309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12AA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resolved</w:t>
            </w:r>
          </w:p>
        </w:tc>
        <w:tc>
          <w:tcPr>
            <w:tcW w:w="4320" w:type="dxa"/>
          </w:tcPr>
          <w:p w14:paraId="6339A8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已解决</w:t>
            </w:r>
          </w:p>
        </w:tc>
      </w:tr>
      <w:tr w14:paraId="302C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6174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ignored</w:t>
            </w:r>
          </w:p>
        </w:tc>
        <w:tc>
          <w:tcPr>
            <w:tcW w:w="4320" w:type="dxa"/>
          </w:tcPr>
          <w:p w14:paraId="2BFA14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已忽略</w:t>
            </w:r>
          </w:p>
        </w:tc>
      </w:tr>
    </w:tbl>
    <w:p w14:paraId="2E94AC85"/>
    <w:p w14:paraId="7D567E6A">
      <w:pPr>
        <w:pStyle w:val="4"/>
      </w:pPr>
      <w:r>
        <w:rPr>
          <w:rFonts w:ascii="黑体" w:hAnsi="黑体" w:eastAsia="黑体"/>
        </w:rPr>
        <w:t>8、反馈根因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A8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334A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根因值</w:t>
            </w:r>
          </w:p>
        </w:tc>
        <w:tc>
          <w:tcPr>
            <w:tcW w:w="4320" w:type="dxa"/>
          </w:tcPr>
          <w:p w14:paraId="1A975D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71A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5217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retrieval_insufficient</w:t>
            </w:r>
          </w:p>
        </w:tc>
        <w:tc>
          <w:tcPr>
            <w:tcW w:w="4320" w:type="dxa"/>
          </w:tcPr>
          <w:p w14:paraId="767C26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检索不充分</w:t>
            </w:r>
          </w:p>
        </w:tc>
      </w:tr>
      <w:tr w14:paraId="4C02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99C1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knowledge_missing</w:t>
            </w:r>
          </w:p>
        </w:tc>
        <w:tc>
          <w:tcPr>
            <w:tcW w:w="4320" w:type="dxa"/>
          </w:tcPr>
          <w:p w14:paraId="78CFC1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知识缺失</w:t>
            </w:r>
          </w:p>
        </w:tc>
      </w:tr>
      <w:tr w14:paraId="668F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3DD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bad_chunking</w:t>
            </w:r>
          </w:p>
        </w:tc>
        <w:tc>
          <w:tcPr>
            <w:tcW w:w="4320" w:type="dxa"/>
          </w:tcPr>
          <w:p w14:paraId="0083FF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分块不当</w:t>
            </w:r>
          </w:p>
        </w:tc>
      </w:tr>
      <w:tr w14:paraId="6DDD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C0D2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prompt_issue</w:t>
            </w:r>
          </w:p>
        </w:tc>
        <w:tc>
          <w:tcPr>
            <w:tcW w:w="4320" w:type="dxa"/>
          </w:tcPr>
          <w:p w14:paraId="76001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Prompt模板问题</w:t>
            </w:r>
          </w:p>
        </w:tc>
      </w:tr>
    </w:tbl>
    <w:p w14:paraId="627DDF9D"/>
    <w:p w14:paraId="3290FE8C">
      <w:pPr>
        <w:pStyle w:val="4"/>
      </w:pPr>
      <w:r>
        <w:rPr>
          <w:rFonts w:ascii="黑体" w:hAnsi="黑体" w:eastAsia="黑体"/>
        </w:rPr>
        <w:t>9、知识库状态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1C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4570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状态值</w:t>
            </w:r>
          </w:p>
        </w:tc>
        <w:tc>
          <w:tcPr>
            <w:tcW w:w="4320" w:type="dxa"/>
          </w:tcPr>
          <w:p w14:paraId="58D8FD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8B1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CE87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active</w:t>
            </w:r>
          </w:p>
        </w:tc>
        <w:tc>
          <w:tcPr>
            <w:tcW w:w="4320" w:type="dxa"/>
          </w:tcPr>
          <w:p w14:paraId="17F4D4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启用中</w:t>
            </w:r>
          </w:p>
        </w:tc>
      </w:tr>
      <w:tr w14:paraId="1EBB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952B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archived</w:t>
            </w:r>
          </w:p>
        </w:tc>
        <w:tc>
          <w:tcPr>
            <w:tcW w:w="4320" w:type="dxa"/>
          </w:tcPr>
          <w:p w14:paraId="276C72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已归档</w:t>
            </w:r>
          </w:p>
        </w:tc>
      </w:tr>
    </w:tbl>
    <w:p w14:paraId="25AB1A65"/>
    <w:p w14:paraId="234DE64F">
      <w:pPr>
        <w:pStyle w:val="4"/>
      </w:pPr>
      <w:r>
        <w:rPr>
          <w:rFonts w:ascii="黑体" w:hAnsi="黑体" w:eastAsia="黑体"/>
        </w:rPr>
        <w:t>10、敏感词分类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EA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9024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分类值</w:t>
            </w:r>
          </w:p>
        </w:tc>
        <w:tc>
          <w:tcPr>
            <w:tcW w:w="4320" w:type="dxa"/>
          </w:tcPr>
          <w:p w14:paraId="3677E6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F21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F75C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political</w:t>
            </w:r>
          </w:p>
        </w:tc>
        <w:tc>
          <w:tcPr>
            <w:tcW w:w="4320" w:type="dxa"/>
          </w:tcPr>
          <w:p w14:paraId="3074FF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政治敏感</w:t>
            </w:r>
          </w:p>
        </w:tc>
      </w:tr>
      <w:tr w14:paraId="5956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AF67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privacy</w:t>
            </w:r>
          </w:p>
        </w:tc>
        <w:tc>
          <w:tcPr>
            <w:tcW w:w="4320" w:type="dxa"/>
          </w:tcPr>
          <w:p w14:paraId="0EF07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隐私泄露</w:t>
            </w:r>
          </w:p>
        </w:tc>
      </w:tr>
      <w:tr w14:paraId="27F0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42FB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profanity</w:t>
            </w:r>
          </w:p>
        </w:tc>
        <w:tc>
          <w:tcPr>
            <w:tcW w:w="4320" w:type="dxa"/>
          </w:tcPr>
          <w:p w14:paraId="3C4147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脏话辱骂</w:t>
            </w:r>
          </w:p>
        </w:tc>
      </w:tr>
      <w:tr w14:paraId="29A8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B92A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custom</w:t>
            </w:r>
          </w:p>
        </w:tc>
        <w:tc>
          <w:tcPr>
            <w:tcW w:w="4320" w:type="dxa"/>
          </w:tcPr>
          <w:p w14:paraId="143698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自定义</w:t>
            </w:r>
          </w:p>
        </w:tc>
      </w:tr>
    </w:tbl>
    <w:p w14:paraId="7BA87FD1"/>
    <w:p w14:paraId="47640029">
      <w:pPr>
        <w:pStyle w:val="4"/>
      </w:pPr>
      <w:r>
        <w:rPr>
          <w:rFonts w:ascii="黑体" w:hAnsi="黑体" w:eastAsia="黑体"/>
        </w:rPr>
        <w:t>11、操作类型（审计日志）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C63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0A2C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操作值</w:t>
            </w:r>
          </w:p>
        </w:tc>
        <w:tc>
          <w:tcPr>
            <w:tcW w:w="4320" w:type="dxa"/>
          </w:tcPr>
          <w:p w14:paraId="1611B8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8E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5F01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login</w:t>
            </w:r>
          </w:p>
        </w:tc>
        <w:tc>
          <w:tcPr>
            <w:tcW w:w="4320" w:type="dxa"/>
          </w:tcPr>
          <w:p w14:paraId="4B9C50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</w:tr>
      <w:tr w14:paraId="1782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9E28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logout</w:t>
            </w:r>
          </w:p>
        </w:tc>
        <w:tc>
          <w:tcPr>
            <w:tcW w:w="4320" w:type="dxa"/>
          </w:tcPr>
          <w:p w14:paraId="28E271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登出</w:t>
            </w:r>
          </w:p>
        </w:tc>
      </w:tr>
      <w:tr w14:paraId="3EBE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D97E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upload</w:t>
            </w:r>
          </w:p>
        </w:tc>
        <w:tc>
          <w:tcPr>
            <w:tcW w:w="4320" w:type="dxa"/>
          </w:tcPr>
          <w:p w14:paraId="73BD5D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上传文档</w:t>
            </w:r>
          </w:p>
        </w:tc>
      </w:tr>
      <w:tr w14:paraId="617C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F899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parse</w:t>
            </w:r>
          </w:p>
        </w:tc>
        <w:tc>
          <w:tcPr>
            <w:tcW w:w="4320" w:type="dxa"/>
          </w:tcPr>
          <w:p w14:paraId="320B72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解析文档</w:t>
            </w:r>
          </w:p>
        </w:tc>
      </w:tr>
      <w:tr w14:paraId="6526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ED4B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w="4320" w:type="dxa"/>
          </w:tcPr>
          <w:p w14:paraId="7810F7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</w:tr>
      <w:tr w14:paraId="3A94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CD0F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</w:t>
            </w:r>
          </w:p>
        </w:tc>
        <w:tc>
          <w:tcPr>
            <w:tcW w:w="4320" w:type="dxa"/>
          </w:tcPr>
          <w:p w14:paraId="1CADE7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权限变更</w:t>
            </w:r>
          </w:p>
        </w:tc>
      </w:tr>
      <w:tr w14:paraId="4CC4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577E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config</w:t>
            </w:r>
          </w:p>
        </w:tc>
        <w:tc>
          <w:tcPr>
            <w:tcW w:w="4320" w:type="dxa"/>
          </w:tcPr>
          <w:p w14:paraId="48A2B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配置修改</w:t>
            </w:r>
          </w:p>
        </w:tc>
      </w:tr>
      <w:tr w14:paraId="24AC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1E35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query</w:t>
            </w:r>
          </w:p>
        </w:tc>
        <w:tc>
          <w:tcPr>
            <w:tcW w:w="4320" w:type="dxa"/>
          </w:tcPr>
          <w:p w14:paraId="0DAD8E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问答查询</w:t>
            </w:r>
          </w:p>
        </w:tc>
      </w:tr>
      <w:tr w14:paraId="4B390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283D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</w:t>
            </w:r>
          </w:p>
        </w:tc>
        <w:tc>
          <w:tcPr>
            <w:tcW w:w="4320" w:type="dxa"/>
          </w:tcPr>
          <w:p w14:paraId="041553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反馈提交</w:t>
            </w:r>
          </w:p>
        </w:tc>
      </w:tr>
      <w:tr w14:paraId="2A13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3D2C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export</w:t>
            </w:r>
          </w:p>
        </w:tc>
        <w:tc>
          <w:tcPr>
            <w:tcW w:w="4320" w:type="dxa"/>
          </w:tcPr>
          <w:p w14:paraId="5FB9C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数据导出</w:t>
            </w:r>
          </w:p>
        </w:tc>
      </w:tr>
    </w:tbl>
    <w:p w14:paraId="2B7768A5">
      <w:r>
        <w:br w:type="page"/>
      </w:r>
    </w:p>
    <w:p w14:paraId="274911B0">
      <w:pPr>
        <w:pStyle w:val="3"/>
      </w:pPr>
      <w:r>
        <w:rPr>
          <w:rFonts w:ascii="黑体" w:hAnsi="黑体" w:eastAsia="黑体"/>
        </w:rPr>
        <w:t>附录二：数据对象字段说明</w:t>
      </w:r>
    </w:p>
    <w:p w14:paraId="464D51F8">
      <w:pPr>
        <w:pStyle w:val="4"/>
      </w:pPr>
      <w:r>
        <w:rPr>
          <w:rFonts w:ascii="黑体" w:hAnsi="黑体" w:eastAsia="黑体"/>
        </w:rPr>
        <w:t>1、User（用户）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D0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1A45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5B04C3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6983CE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D421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771B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2880" w:type="dxa"/>
          </w:tcPr>
          <w:p w14:paraId="1976FB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AB860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用户唯一ID</w:t>
            </w:r>
          </w:p>
        </w:tc>
      </w:tr>
      <w:tr w14:paraId="3D7A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3F7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w="2880" w:type="dxa"/>
          </w:tcPr>
          <w:p w14:paraId="5FCAEF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5AAF9B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登录账号</w:t>
            </w:r>
          </w:p>
        </w:tc>
      </w:tr>
      <w:tr w14:paraId="0750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F2A4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password_hash</w:t>
            </w:r>
          </w:p>
        </w:tc>
        <w:tc>
          <w:tcPr>
            <w:tcW w:w="2880" w:type="dxa"/>
          </w:tcPr>
          <w:p w14:paraId="074289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4C6AA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密码哈希值（bcrypt）</w:t>
            </w:r>
          </w:p>
        </w:tc>
      </w:tr>
      <w:tr w14:paraId="6CF4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4A34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880" w:type="dxa"/>
          </w:tcPr>
          <w:p w14:paraId="50E016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5C99E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显示姓名</w:t>
            </w:r>
          </w:p>
        </w:tc>
      </w:tr>
      <w:tr w14:paraId="5F17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35AA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w="2880" w:type="dxa"/>
          </w:tcPr>
          <w:p w14:paraId="760066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7A149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</w:tr>
      <w:tr w14:paraId="0F0A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482A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w="2880" w:type="dxa"/>
          </w:tcPr>
          <w:p w14:paraId="3962CC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6086D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</w:tr>
      <w:tr w14:paraId="126F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47A5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avatar_url</w:t>
            </w:r>
          </w:p>
        </w:tc>
        <w:tc>
          <w:tcPr>
            <w:tcW w:w="2880" w:type="dxa"/>
          </w:tcPr>
          <w:p w14:paraId="214C11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EADB2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头像URL</w:t>
            </w:r>
          </w:p>
        </w:tc>
      </w:tr>
      <w:tr w14:paraId="30AF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9043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880" w:type="dxa"/>
          </w:tcPr>
          <w:p w14:paraId="3DB2D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332FB8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所属部门ID</w:t>
            </w:r>
          </w:p>
        </w:tc>
      </w:tr>
      <w:tr w14:paraId="3FC2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6BE8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role_id</w:t>
            </w:r>
          </w:p>
        </w:tc>
        <w:tc>
          <w:tcPr>
            <w:tcW w:w="2880" w:type="dxa"/>
          </w:tcPr>
          <w:p w14:paraId="407CD6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6BD265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角色ID</w:t>
            </w:r>
          </w:p>
        </w:tc>
      </w:tr>
      <w:tr w14:paraId="4B638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79AD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880" w:type="dxa"/>
          </w:tcPr>
          <w:p w14:paraId="6791D1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13846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状态：active/locked/disabled</w:t>
            </w:r>
          </w:p>
        </w:tc>
      </w:tr>
      <w:tr w14:paraId="5ACC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B06E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last_login_ip</w:t>
            </w:r>
          </w:p>
        </w:tc>
        <w:tc>
          <w:tcPr>
            <w:tcW w:w="2880" w:type="dxa"/>
          </w:tcPr>
          <w:p w14:paraId="23EC8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68A34B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最后登录IP</w:t>
            </w:r>
          </w:p>
        </w:tc>
      </w:tr>
      <w:tr w14:paraId="5188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5192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last_login_at</w:t>
            </w:r>
          </w:p>
        </w:tc>
        <w:tc>
          <w:tcPr>
            <w:tcW w:w="2880" w:type="dxa"/>
          </w:tcPr>
          <w:p w14:paraId="0E71F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36C5B3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最后登录时间</w:t>
            </w:r>
          </w:p>
        </w:tc>
      </w:tr>
      <w:tr w14:paraId="35CB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BE62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login_fail_count</w:t>
            </w:r>
          </w:p>
        </w:tc>
        <w:tc>
          <w:tcPr>
            <w:tcW w:w="2880" w:type="dxa"/>
          </w:tcPr>
          <w:p w14:paraId="76D836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7E6340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连续登录失败次数</w:t>
            </w:r>
          </w:p>
        </w:tc>
      </w:tr>
      <w:tr w14:paraId="5022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A46B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6DFC06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758901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61C10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0B8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w="2880" w:type="dxa"/>
          </w:tcPr>
          <w:p w14:paraId="70B8F4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368A9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 w14:paraId="2789CC43"/>
    <w:p w14:paraId="6C44726C">
      <w:pPr>
        <w:pStyle w:val="4"/>
      </w:pPr>
      <w:r>
        <w:rPr>
          <w:rFonts w:ascii="黑体" w:hAnsi="黑体" w:eastAsia="黑体"/>
        </w:rPr>
        <w:t>2、KnowledgeBase（知识库）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EC6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84EC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53CEF3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79EE3E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EA7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37E3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880" w:type="dxa"/>
          </w:tcPr>
          <w:p w14:paraId="29C4F4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AC2D3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知识库唯一ID</w:t>
            </w:r>
          </w:p>
        </w:tc>
      </w:tr>
      <w:tr w14:paraId="5DCA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AB81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w="2880" w:type="dxa"/>
          </w:tcPr>
          <w:p w14:paraId="37FE0A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6F98D3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知识库名称</w:t>
            </w:r>
          </w:p>
        </w:tc>
      </w:tr>
      <w:tr w14:paraId="697F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83B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department_id</w:t>
            </w:r>
          </w:p>
        </w:tc>
        <w:tc>
          <w:tcPr>
            <w:tcW w:w="2880" w:type="dxa"/>
          </w:tcPr>
          <w:p w14:paraId="5867C5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B88B9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所属部门ID</w:t>
            </w:r>
          </w:p>
        </w:tc>
      </w:tr>
      <w:tr w14:paraId="4CDCC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3D0F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2880" w:type="dxa"/>
          </w:tcPr>
          <w:p w14:paraId="64E321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E5F98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描述</w:t>
            </w:r>
          </w:p>
        </w:tc>
      </w:tr>
      <w:tr w14:paraId="46F4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4E4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880" w:type="dxa"/>
          </w:tcPr>
          <w:p w14:paraId="085368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5064D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状态：active/archived</w:t>
            </w:r>
          </w:p>
        </w:tc>
      </w:tr>
      <w:tr w14:paraId="3528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DFB2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visibility</w:t>
            </w:r>
          </w:p>
        </w:tc>
        <w:tc>
          <w:tcPr>
            <w:tcW w:w="2880" w:type="dxa"/>
          </w:tcPr>
          <w:p w14:paraId="57EE10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7092F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可见范围配置</w:t>
            </w:r>
          </w:p>
        </w:tc>
      </w:tr>
      <w:tr w14:paraId="2625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5399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permission_config</w:t>
            </w:r>
          </w:p>
        </w:tc>
        <w:tc>
          <w:tcPr>
            <w:tcW w:w="2880" w:type="dxa"/>
          </w:tcPr>
          <w:p w14:paraId="603E97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25812E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权限粒度配置</w:t>
            </w:r>
          </w:p>
        </w:tc>
      </w:tr>
      <w:tr w14:paraId="6218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470E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creator_id</w:t>
            </w:r>
          </w:p>
        </w:tc>
        <w:tc>
          <w:tcPr>
            <w:tcW w:w="2880" w:type="dxa"/>
          </w:tcPr>
          <w:p w14:paraId="448B95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7FDCF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创建者ID</w:t>
            </w:r>
          </w:p>
        </w:tc>
      </w:tr>
      <w:tr w14:paraId="7B6B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086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7571CA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766703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21AF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AE0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w="2880" w:type="dxa"/>
          </w:tcPr>
          <w:p w14:paraId="428F7F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699B49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 w14:paraId="581FF443"/>
    <w:p w14:paraId="0DCF49BB">
      <w:pPr>
        <w:pStyle w:val="4"/>
      </w:pPr>
      <w:r>
        <w:rPr>
          <w:rFonts w:ascii="黑体" w:hAnsi="黑体" w:eastAsia="黑体"/>
        </w:rPr>
        <w:t>3、Document（文档）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0E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68AB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53C3C4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58DFDA1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DB7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FDB8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doc_id</w:t>
            </w:r>
          </w:p>
        </w:tc>
        <w:tc>
          <w:tcPr>
            <w:tcW w:w="2880" w:type="dxa"/>
          </w:tcPr>
          <w:p w14:paraId="266396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784900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文档唯一ID</w:t>
            </w:r>
          </w:p>
        </w:tc>
      </w:tr>
      <w:tr w14:paraId="6A3A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6E1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880" w:type="dxa"/>
          </w:tcPr>
          <w:p w14:paraId="01AC34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12760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所属知识库ID</w:t>
            </w:r>
          </w:p>
        </w:tc>
      </w:tr>
      <w:tr w14:paraId="6536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019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filename</w:t>
            </w:r>
          </w:p>
        </w:tc>
        <w:tc>
          <w:tcPr>
            <w:tcW w:w="2880" w:type="dxa"/>
          </w:tcPr>
          <w:p w14:paraId="120BEA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CF198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文件名</w:t>
            </w:r>
          </w:p>
        </w:tc>
      </w:tr>
      <w:tr w14:paraId="6C7C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3C99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file_type</w:t>
            </w:r>
          </w:p>
        </w:tc>
        <w:tc>
          <w:tcPr>
            <w:tcW w:w="2880" w:type="dxa"/>
          </w:tcPr>
          <w:p w14:paraId="6DF773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0A07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文件类型：pdf/docx/md/txt/html/csv</w:t>
            </w:r>
          </w:p>
        </w:tc>
      </w:tr>
      <w:tr w14:paraId="26E0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CE4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file_size</w:t>
            </w:r>
          </w:p>
        </w:tc>
        <w:tc>
          <w:tcPr>
            <w:tcW w:w="2880" w:type="dxa"/>
          </w:tcPr>
          <w:p w14:paraId="4DEEA2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Long</w:t>
            </w:r>
          </w:p>
        </w:tc>
        <w:tc>
          <w:tcPr>
            <w:tcW w:w="2880" w:type="dxa"/>
          </w:tcPr>
          <w:p w14:paraId="188AB5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文件大小（字节）</w:t>
            </w:r>
          </w:p>
        </w:tc>
      </w:tr>
      <w:tr w14:paraId="384E8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F725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storage_path</w:t>
            </w:r>
          </w:p>
        </w:tc>
        <w:tc>
          <w:tcPr>
            <w:tcW w:w="2880" w:type="dxa"/>
          </w:tcPr>
          <w:p w14:paraId="6DE9B2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89D76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存储路径</w:t>
            </w:r>
          </w:p>
        </w:tc>
      </w:tr>
      <w:tr w14:paraId="33DD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86D2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source</w:t>
            </w:r>
          </w:p>
        </w:tc>
        <w:tc>
          <w:tcPr>
            <w:tcW w:w="2880" w:type="dxa"/>
          </w:tcPr>
          <w:p w14:paraId="657C52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F5470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文档来源</w:t>
            </w:r>
          </w:p>
        </w:tc>
      </w:tr>
      <w:tr w14:paraId="0DCE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D792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version</w:t>
            </w:r>
          </w:p>
        </w:tc>
        <w:tc>
          <w:tcPr>
            <w:tcW w:w="2880" w:type="dxa"/>
          </w:tcPr>
          <w:p w14:paraId="54752D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00D13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</w:tr>
      <w:tr w14:paraId="57B7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EFB0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tags</w:t>
            </w:r>
          </w:p>
        </w:tc>
        <w:tc>
          <w:tcPr>
            <w:tcW w:w="2880" w:type="dxa"/>
          </w:tcPr>
          <w:p w14:paraId="5E5A4F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2FE72D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标签列表</w:t>
            </w:r>
          </w:p>
        </w:tc>
      </w:tr>
      <w:tr w14:paraId="6922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F30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permission_scope</w:t>
            </w:r>
          </w:p>
        </w:tc>
        <w:tc>
          <w:tcPr>
            <w:tcW w:w="2880" w:type="dxa"/>
          </w:tcPr>
          <w:p w14:paraId="0DFDFF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6DAF98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权限范围</w:t>
            </w:r>
          </w:p>
        </w:tc>
      </w:tr>
      <w:tr w14:paraId="551F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3FDC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parse_status</w:t>
            </w:r>
          </w:p>
        </w:tc>
        <w:tc>
          <w:tcPr>
            <w:tcW w:w="2880" w:type="dxa"/>
          </w:tcPr>
          <w:p w14:paraId="13B78D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67200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解析状态</w:t>
            </w:r>
          </w:p>
        </w:tc>
      </w:tr>
      <w:tr w14:paraId="1F20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C2D2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progress</w:t>
            </w:r>
          </w:p>
        </w:tc>
        <w:tc>
          <w:tcPr>
            <w:tcW w:w="2880" w:type="dxa"/>
          </w:tcPr>
          <w:p w14:paraId="2B33C1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Decimal</w:t>
            </w:r>
          </w:p>
        </w:tc>
        <w:tc>
          <w:tcPr>
            <w:tcW w:w="2880" w:type="dxa"/>
          </w:tcPr>
          <w:p w14:paraId="71F066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解析进度（0~100）</w:t>
            </w:r>
          </w:p>
        </w:tc>
      </w:tr>
      <w:tr w14:paraId="6EC4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42CB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fail_reason</w:t>
            </w:r>
          </w:p>
        </w:tc>
        <w:tc>
          <w:tcPr>
            <w:tcW w:w="2880" w:type="dxa"/>
          </w:tcPr>
          <w:p w14:paraId="2AAD0E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4FF9AD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失败原因</w:t>
            </w:r>
          </w:p>
        </w:tc>
      </w:tr>
      <w:tr w14:paraId="3B47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BEE2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index_status</w:t>
            </w:r>
          </w:p>
        </w:tc>
        <w:tc>
          <w:tcPr>
            <w:tcW w:w="2880" w:type="dxa"/>
          </w:tcPr>
          <w:p w14:paraId="094DD7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525A6E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索引状态</w:t>
            </w:r>
          </w:p>
        </w:tc>
      </w:tr>
      <w:tr w14:paraId="794D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3E9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is_enabled</w:t>
            </w:r>
          </w:p>
        </w:tc>
        <w:tc>
          <w:tcPr>
            <w:tcW w:w="2880" w:type="dxa"/>
          </w:tcPr>
          <w:p w14:paraId="54869D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880" w:type="dxa"/>
          </w:tcPr>
          <w:p w14:paraId="45214B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是否启用</w:t>
            </w:r>
          </w:p>
        </w:tc>
      </w:tr>
      <w:tr w14:paraId="4338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4204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uploader_id</w:t>
            </w:r>
          </w:p>
        </w:tc>
        <w:tc>
          <w:tcPr>
            <w:tcW w:w="2880" w:type="dxa"/>
          </w:tcPr>
          <w:p w14:paraId="7F1671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6D0304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上传者ID</w:t>
            </w:r>
          </w:p>
        </w:tc>
      </w:tr>
      <w:tr w14:paraId="17E7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2461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retry_count</w:t>
            </w:r>
          </w:p>
        </w:tc>
        <w:tc>
          <w:tcPr>
            <w:tcW w:w="2880" w:type="dxa"/>
          </w:tcPr>
          <w:p w14:paraId="7781E9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1D36E3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重试次数</w:t>
            </w:r>
          </w:p>
        </w:tc>
      </w:tr>
      <w:tr w14:paraId="05D2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0DA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0BC9DC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345100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2F69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DD4C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w="2880" w:type="dxa"/>
          </w:tcPr>
          <w:p w14:paraId="51FC71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64FF00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 w14:paraId="4374275B"/>
    <w:p w14:paraId="795FF4D8">
      <w:pPr>
        <w:pStyle w:val="4"/>
      </w:pPr>
      <w:r>
        <w:rPr>
          <w:rFonts w:ascii="黑体" w:hAnsi="黑体" w:eastAsia="黑体"/>
        </w:rPr>
        <w:t>4、Chunk（知识分块）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0D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6C11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7190AC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161186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EEB1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20C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chunk_id</w:t>
            </w:r>
          </w:p>
        </w:tc>
        <w:tc>
          <w:tcPr>
            <w:tcW w:w="2880" w:type="dxa"/>
          </w:tcPr>
          <w:p w14:paraId="56B7FA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3702EA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分块唯一ID</w:t>
            </w:r>
          </w:p>
        </w:tc>
      </w:tr>
      <w:tr w14:paraId="73AA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76D0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doc_id</w:t>
            </w:r>
          </w:p>
        </w:tc>
        <w:tc>
          <w:tcPr>
            <w:tcW w:w="2880" w:type="dxa"/>
          </w:tcPr>
          <w:p w14:paraId="4CA6FF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F68B0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所属文档ID</w:t>
            </w:r>
          </w:p>
        </w:tc>
      </w:tr>
      <w:tr w14:paraId="0542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768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880" w:type="dxa"/>
          </w:tcPr>
          <w:p w14:paraId="54BCBC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29C1F3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所属知识库ID（冗余，加速权限过滤）</w:t>
            </w:r>
          </w:p>
        </w:tc>
      </w:tr>
      <w:tr w14:paraId="3B92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E5DF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chunk_index</w:t>
            </w:r>
          </w:p>
        </w:tc>
        <w:tc>
          <w:tcPr>
            <w:tcW w:w="2880" w:type="dxa"/>
          </w:tcPr>
          <w:p w14:paraId="544543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4CB374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文档内顺序</w:t>
            </w:r>
          </w:p>
        </w:tc>
      </w:tr>
      <w:tr w14:paraId="6D70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49E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chapter_path</w:t>
            </w:r>
          </w:p>
        </w:tc>
        <w:tc>
          <w:tcPr>
            <w:tcW w:w="2880" w:type="dxa"/>
          </w:tcPr>
          <w:p w14:paraId="407F52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AD999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章节路径，如"第一章 &gt; 1.1"</w:t>
            </w:r>
          </w:p>
        </w:tc>
      </w:tr>
      <w:tr w14:paraId="0070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E35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w="2880" w:type="dxa"/>
          </w:tcPr>
          <w:p w14:paraId="26975E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F8F08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原文内容</w:t>
            </w:r>
          </w:p>
        </w:tc>
      </w:tr>
      <w:tr w14:paraId="3B16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5CC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summary</w:t>
            </w:r>
          </w:p>
        </w:tc>
        <w:tc>
          <w:tcPr>
            <w:tcW w:w="2880" w:type="dxa"/>
          </w:tcPr>
          <w:p w14:paraId="68FB96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6EAD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摘要</w:t>
            </w:r>
          </w:p>
        </w:tc>
      </w:tr>
      <w:tr w14:paraId="66D6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C1AE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vector_id</w:t>
            </w:r>
          </w:p>
        </w:tc>
        <w:tc>
          <w:tcPr>
            <w:tcW w:w="2880" w:type="dxa"/>
          </w:tcPr>
          <w:p w14:paraId="142B9F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F2384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向量数据库中的ID</w:t>
            </w:r>
          </w:p>
        </w:tc>
      </w:tr>
      <w:tr w14:paraId="7540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AB99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token_count</w:t>
            </w:r>
          </w:p>
        </w:tc>
        <w:tc>
          <w:tcPr>
            <w:tcW w:w="2880" w:type="dxa"/>
          </w:tcPr>
          <w:p w14:paraId="400F8E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79D3A7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Token数量</w:t>
            </w:r>
          </w:p>
        </w:tc>
      </w:tr>
      <w:tr w14:paraId="62A7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1403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permission_tags</w:t>
            </w:r>
          </w:p>
        </w:tc>
        <w:tc>
          <w:tcPr>
            <w:tcW w:w="2880" w:type="dxa"/>
          </w:tcPr>
          <w:p w14:paraId="677A16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38635F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权限标签</w:t>
            </w:r>
          </w:p>
        </w:tc>
      </w:tr>
      <w:tr w14:paraId="5C5DC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72BB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400D9F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77C2FA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 w14:paraId="6FBC2BDD"/>
    <w:p w14:paraId="5D201E20">
      <w:pPr>
        <w:pStyle w:val="4"/>
      </w:pPr>
      <w:r>
        <w:rPr>
          <w:rFonts w:ascii="黑体" w:hAnsi="黑体" w:eastAsia="黑体"/>
        </w:rPr>
        <w:t>5、Session（会话）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87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89E9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23EF5D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5417C3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68BB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CE56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w="2880" w:type="dxa"/>
          </w:tcPr>
          <w:p w14:paraId="37F3C0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CF519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会话唯一ID</w:t>
            </w:r>
          </w:p>
        </w:tc>
      </w:tr>
      <w:tr w14:paraId="0001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68E2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2880" w:type="dxa"/>
          </w:tcPr>
          <w:p w14:paraId="3619A3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29BA7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</w:tr>
      <w:tr w14:paraId="34B6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ECE3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880" w:type="dxa"/>
          </w:tcPr>
          <w:p w14:paraId="00795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F1952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知识库ID</w:t>
            </w:r>
          </w:p>
        </w:tc>
      </w:tr>
      <w:tr w14:paraId="196D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BBC9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w="2880" w:type="dxa"/>
          </w:tcPr>
          <w:p w14:paraId="33FF4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8A3D8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会话标题（首个问题摘要）</w:t>
            </w:r>
          </w:p>
        </w:tc>
      </w:tr>
      <w:tr w14:paraId="1A29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87B9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started_at</w:t>
            </w:r>
          </w:p>
        </w:tc>
        <w:tc>
          <w:tcPr>
            <w:tcW w:w="2880" w:type="dxa"/>
          </w:tcPr>
          <w:p w14:paraId="4A2D77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27CE6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开始时间</w:t>
            </w:r>
          </w:p>
        </w:tc>
      </w:tr>
      <w:tr w14:paraId="0E00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0EB6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ended_at</w:t>
            </w:r>
          </w:p>
        </w:tc>
        <w:tc>
          <w:tcPr>
            <w:tcW w:w="2880" w:type="dxa"/>
          </w:tcPr>
          <w:p w14:paraId="572605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6A3B5B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结束时间</w:t>
            </w:r>
          </w:p>
        </w:tc>
      </w:tr>
      <w:tr w14:paraId="36FBC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6DC0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message_count</w:t>
            </w:r>
          </w:p>
        </w:tc>
        <w:tc>
          <w:tcPr>
            <w:tcW w:w="2880" w:type="dxa"/>
          </w:tcPr>
          <w:p w14:paraId="3BEAD6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39F1E1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消息数量</w:t>
            </w:r>
          </w:p>
        </w:tc>
      </w:tr>
    </w:tbl>
    <w:p w14:paraId="23C414A5"/>
    <w:p w14:paraId="5E479337">
      <w:pPr>
        <w:pStyle w:val="4"/>
      </w:pPr>
      <w:r>
        <w:rPr>
          <w:rFonts w:ascii="黑体" w:hAnsi="黑体" w:eastAsia="黑体"/>
        </w:rPr>
        <w:t>6、Message（消息）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2787"/>
        <w:gridCol w:w="3261"/>
      </w:tblGrid>
      <w:tr w14:paraId="36CC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037D3B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716E55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0C61B0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7C40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DADD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message_id</w:t>
            </w:r>
          </w:p>
        </w:tc>
        <w:tc>
          <w:tcPr>
            <w:tcW w:w="2880" w:type="dxa"/>
          </w:tcPr>
          <w:p w14:paraId="18C3A5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BC274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消息唯一ID</w:t>
            </w:r>
          </w:p>
        </w:tc>
      </w:tr>
      <w:tr w14:paraId="13FD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7F1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w="2880" w:type="dxa"/>
          </w:tcPr>
          <w:p w14:paraId="3069EE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110318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所属会话ID</w:t>
            </w:r>
          </w:p>
        </w:tc>
      </w:tr>
      <w:tr w14:paraId="5BD5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C373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w="2880" w:type="dxa"/>
          </w:tcPr>
          <w:p w14:paraId="54CA75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C62A1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角色：user/assistant</w:t>
            </w:r>
          </w:p>
        </w:tc>
      </w:tr>
      <w:tr w14:paraId="2FED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84BC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w="2880" w:type="dxa"/>
          </w:tcPr>
          <w:p w14:paraId="59172D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DF8E3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问题或回答文本</w:t>
            </w:r>
          </w:p>
        </w:tc>
      </w:tr>
      <w:tr w14:paraId="5A2E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E9A9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model</w:t>
            </w:r>
          </w:p>
        </w:tc>
        <w:tc>
          <w:tcPr>
            <w:tcW w:w="2880" w:type="dxa"/>
          </w:tcPr>
          <w:p w14:paraId="6C9AA2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55DABE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使用的LLM模型</w:t>
            </w:r>
          </w:p>
        </w:tc>
      </w:tr>
      <w:tr w14:paraId="7D12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DEE4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latency_ms</w:t>
            </w:r>
          </w:p>
        </w:tc>
        <w:tc>
          <w:tcPr>
            <w:tcW w:w="2880" w:type="dxa"/>
          </w:tcPr>
          <w:p w14:paraId="01A9EB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880" w:type="dxa"/>
          </w:tcPr>
          <w:p w14:paraId="2FE824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生成耗时（毫秒）</w:t>
            </w:r>
          </w:p>
        </w:tc>
      </w:tr>
      <w:tr w14:paraId="5A81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23D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feedback_status</w:t>
            </w:r>
          </w:p>
        </w:tc>
        <w:tc>
          <w:tcPr>
            <w:tcW w:w="2880" w:type="dxa"/>
          </w:tcPr>
          <w:p w14:paraId="3709CB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687052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反馈状态：none/like/dislike/no_citation</w:t>
            </w:r>
          </w:p>
        </w:tc>
      </w:tr>
      <w:tr w14:paraId="4B1A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CEC7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7B3EB0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4CB592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 w14:paraId="1B0559F2"/>
    <w:p w14:paraId="71D05EBB">
      <w:pPr>
        <w:pStyle w:val="4"/>
      </w:pPr>
      <w:r>
        <w:rPr>
          <w:rFonts w:ascii="黑体" w:hAnsi="黑体" w:eastAsia="黑体"/>
        </w:rPr>
        <w:t>7、Feedback（反馈）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67"/>
        <w:gridCol w:w="3891"/>
      </w:tblGrid>
      <w:tr w14:paraId="0B5B6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D10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766F95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4CBBD8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718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7ADF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feedback_id</w:t>
            </w:r>
          </w:p>
        </w:tc>
        <w:tc>
          <w:tcPr>
            <w:tcW w:w="2880" w:type="dxa"/>
          </w:tcPr>
          <w:p w14:paraId="27B544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14F88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反馈唯一ID</w:t>
            </w:r>
          </w:p>
        </w:tc>
      </w:tr>
      <w:tr w14:paraId="028F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1EAE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message_id</w:t>
            </w:r>
          </w:p>
        </w:tc>
        <w:tc>
          <w:tcPr>
            <w:tcW w:w="2880" w:type="dxa"/>
          </w:tcPr>
          <w:p w14:paraId="407AF1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056C4F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关联消息ID</w:t>
            </w:r>
          </w:p>
        </w:tc>
      </w:tr>
      <w:tr w14:paraId="1A5D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7B09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feedback_type</w:t>
            </w:r>
          </w:p>
        </w:tc>
        <w:tc>
          <w:tcPr>
            <w:tcW w:w="2880" w:type="dxa"/>
          </w:tcPr>
          <w:p w14:paraId="29EDEC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9F6AD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反馈类型：like/dislike/correction</w:t>
            </w:r>
          </w:p>
        </w:tc>
      </w:tr>
      <w:tr w14:paraId="1267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3A5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2880" w:type="dxa"/>
          </w:tcPr>
          <w:p w14:paraId="17C128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F707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反馈描述</w:t>
            </w:r>
          </w:p>
        </w:tc>
      </w:tr>
      <w:tr w14:paraId="0795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AF94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root_cause</w:t>
            </w:r>
          </w:p>
        </w:tc>
        <w:tc>
          <w:tcPr>
            <w:tcW w:w="2880" w:type="dxa"/>
          </w:tcPr>
          <w:p w14:paraId="04BCCE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4C59A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根因分析</w:t>
            </w:r>
          </w:p>
        </w:tc>
      </w:tr>
      <w:tr w14:paraId="0A48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E60C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assignee_id</w:t>
            </w:r>
          </w:p>
        </w:tc>
        <w:tc>
          <w:tcPr>
            <w:tcW w:w="2880" w:type="dxa"/>
          </w:tcPr>
          <w:p w14:paraId="46362E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21D8BB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处理人ID</w:t>
            </w:r>
          </w:p>
        </w:tc>
      </w:tr>
      <w:tr w14:paraId="5785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505C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880" w:type="dxa"/>
          </w:tcPr>
          <w:p w14:paraId="7650AB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A98D7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状态：pending/processing/resolved/ignored</w:t>
            </w:r>
          </w:p>
        </w:tc>
      </w:tr>
      <w:tr w14:paraId="4C26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2949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resolution</w:t>
            </w:r>
          </w:p>
        </w:tc>
        <w:tc>
          <w:tcPr>
            <w:tcW w:w="2880" w:type="dxa"/>
          </w:tcPr>
          <w:p w14:paraId="3D684A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39FD54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解决方案</w:t>
            </w:r>
          </w:p>
        </w:tc>
      </w:tr>
      <w:tr w14:paraId="7874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193B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faq_id</w:t>
            </w:r>
          </w:p>
        </w:tc>
        <w:tc>
          <w:tcPr>
            <w:tcW w:w="2880" w:type="dxa"/>
          </w:tcPr>
          <w:p w14:paraId="666ABA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3B7B38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关联FAQ ID</w:t>
            </w:r>
          </w:p>
        </w:tc>
      </w:tr>
      <w:tr w14:paraId="5121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4A0E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5B2A7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6FE43F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4084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3490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resolved_at</w:t>
            </w:r>
          </w:p>
        </w:tc>
        <w:tc>
          <w:tcPr>
            <w:tcW w:w="2880" w:type="dxa"/>
          </w:tcPr>
          <w:p w14:paraId="3F1ABB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15FF33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解决时间</w:t>
            </w:r>
          </w:p>
        </w:tc>
      </w:tr>
    </w:tbl>
    <w:p w14:paraId="42173639"/>
    <w:p w14:paraId="6B41E8FD">
      <w:pPr>
        <w:pStyle w:val="4"/>
      </w:pPr>
      <w:r>
        <w:rPr>
          <w:rFonts w:ascii="黑体" w:hAnsi="黑体" w:eastAsia="黑体"/>
        </w:rPr>
        <w:t>8、FAQ（常见问题）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CB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F17C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4922B0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52D0CE6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C56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4AC6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faq_id</w:t>
            </w:r>
          </w:p>
        </w:tc>
        <w:tc>
          <w:tcPr>
            <w:tcW w:w="2880" w:type="dxa"/>
          </w:tcPr>
          <w:p w14:paraId="64601F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689030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FAQ唯一ID</w:t>
            </w:r>
          </w:p>
        </w:tc>
      </w:tr>
      <w:tr w14:paraId="2924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A341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kb_id</w:t>
            </w:r>
          </w:p>
        </w:tc>
        <w:tc>
          <w:tcPr>
            <w:tcW w:w="2880" w:type="dxa"/>
          </w:tcPr>
          <w:p w14:paraId="6FFF20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13464C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所属知识库ID</w:t>
            </w:r>
          </w:p>
        </w:tc>
      </w:tr>
      <w:tr w14:paraId="7BFC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F029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question</w:t>
            </w:r>
          </w:p>
        </w:tc>
        <w:tc>
          <w:tcPr>
            <w:tcW w:w="2880" w:type="dxa"/>
          </w:tcPr>
          <w:p w14:paraId="2D9F51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7E353C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标准问题</w:t>
            </w:r>
          </w:p>
        </w:tc>
      </w:tr>
      <w:tr w14:paraId="4A28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D6C5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answer</w:t>
            </w:r>
          </w:p>
        </w:tc>
        <w:tc>
          <w:tcPr>
            <w:tcW w:w="2880" w:type="dxa"/>
          </w:tcPr>
          <w:p w14:paraId="4F1ECD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6348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标准答案</w:t>
            </w:r>
          </w:p>
        </w:tc>
      </w:tr>
      <w:tr w14:paraId="697B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3155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tags</w:t>
            </w:r>
          </w:p>
        </w:tc>
        <w:tc>
          <w:tcPr>
            <w:tcW w:w="2880" w:type="dxa"/>
          </w:tcPr>
          <w:p w14:paraId="208FAF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2BCCB9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标签列表</w:t>
            </w:r>
          </w:p>
        </w:tc>
      </w:tr>
      <w:tr w14:paraId="0D78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911E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quality_score</w:t>
            </w:r>
          </w:p>
        </w:tc>
        <w:tc>
          <w:tcPr>
            <w:tcW w:w="2880" w:type="dxa"/>
          </w:tcPr>
          <w:p w14:paraId="79272C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Decimal</w:t>
            </w:r>
          </w:p>
        </w:tc>
        <w:tc>
          <w:tcPr>
            <w:tcW w:w="2880" w:type="dxa"/>
          </w:tcPr>
          <w:p w14:paraId="6C80C3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质量评分（0~5）</w:t>
            </w:r>
          </w:p>
        </w:tc>
      </w:tr>
      <w:tr w14:paraId="6BA7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F35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owner_id</w:t>
            </w:r>
          </w:p>
        </w:tc>
        <w:tc>
          <w:tcPr>
            <w:tcW w:w="2880" w:type="dxa"/>
          </w:tcPr>
          <w:p w14:paraId="78AC2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775E9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负责人ID</w:t>
            </w:r>
          </w:p>
        </w:tc>
      </w:tr>
      <w:tr w14:paraId="14D3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5E17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880" w:type="dxa"/>
          </w:tcPr>
          <w:p w14:paraId="2759FC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37491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状态：active/disabled</w:t>
            </w:r>
          </w:p>
        </w:tc>
      </w:tr>
      <w:tr w14:paraId="324E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D1B7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source_feedback_id</w:t>
            </w:r>
          </w:p>
        </w:tc>
        <w:tc>
          <w:tcPr>
            <w:tcW w:w="2880" w:type="dxa"/>
          </w:tcPr>
          <w:p w14:paraId="093A62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B019A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来源反馈ID</w:t>
            </w:r>
          </w:p>
        </w:tc>
      </w:tr>
      <w:tr w14:paraId="0895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7AA8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10B668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69012F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2450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C704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w="2880" w:type="dxa"/>
          </w:tcPr>
          <w:p w14:paraId="6B88EA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5765C5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 w14:paraId="1E88069F"/>
    <w:p w14:paraId="6CA16EE4">
      <w:pPr>
        <w:pStyle w:val="4"/>
      </w:pPr>
      <w:r>
        <w:rPr>
          <w:rFonts w:ascii="黑体" w:hAnsi="黑体" w:eastAsia="黑体"/>
        </w:rPr>
        <w:t>9、AuditLog（审计日志）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14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9B4C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w="2880" w:type="dxa"/>
          </w:tcPr>
          <w:p w14:paraId="47F596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0088A8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69A6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2C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log_id</w:t>
            </w:r>
          </w:p>
        </w:tc>
        <w:tc>
          <w:tcPr>
            <w:tcW w:w="2880" w:type="dxa"/>
          </w:tcPr>
          <w:p w14:paraId="05446B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645999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日志唯一ID</w:t>
            </w:r>
          </w:p>
        </w:tc>
      </w:tr>
      <w:tr w14:paraId="4A64F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7965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operator_id</w:t>
            </w:r>
          </w:p>
        </w:tc>
        <w:tc>
          <w:tcPr>
            <w:tcW w:w="2880" w:type="dxa"/>
          </w:tcPr>
          <w:p w14:paraId="58CD09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584EF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操作人ID</w:t>
            </w:r>
          </w:p>
        </w:tc>
      </w:tr>
      <w:tr w14:paraId="1C4C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5636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operation_type</w:t>
            </w:r>
          </w:p>
        </w:tc>
        <w:tc>
          <w:tcPr>
            <w:tcW w:w="2880" w:type="dxa"/>
          </w:tcPr>
          <w:p w14:paraId="3EEF0D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1B7D4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操作类型</w:t>
            </w:r>
          </w:p>
        </w:tc>
      </w:tr>
      <w:tr w14:paraId="2C5B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5766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object_type</w:t>
            </w:r>
          </w:p>
        </w:tc>
        <w:tc>
          <w:tcPr>
            <w:tcW w:w="2880" w:type="dxa"/>
          </w:tcPr>
          <w:p w14:paraId="38D4AB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45968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对象类型</w:t>
            </w:r>
          </w:p>
        </w:tc>
      </w:tr>
      <w:tr w14:paraId="0A59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97F3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object_id</w:t>
            </w:r>
          </w:p>
        </w:tc>
        <w:tc>
          <w:tcPr>
            <w:tcW w:w="2880" w:type="dxa"/>
          </w:tcPr>
          <w:p w14:paraId="5C13E2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String(UUID)</w:t>
            </w:r>
          </w:p>
        </w:tc>
        <w:tc>
          <w:tcPr>
            <w:tcW w:w="2880" w:type="dxa"/>
          </w:tcPr>
          <w:p w14:paraId="4BD4EC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对象ID</w:t>
            </w:r>
          </w:p>
        </w:tc>
      </w:tr>
      <w:tr w14:paraId="748E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F71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detail</w:t>
            </w:r>
          </w:p>
        </w:tc>
        <w:tc>
          <w:tcPr>
            <w:tcW w:w="2880" w:type="dxa"/>
          </w:tcPr>
          <w:p w14:paraId="1BE092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880" w:type="dxa"/>
          </w:tcPr>
          <w:p w14:paraId="134424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操作详情（前后值）</w:t>
            </w:r>
          </w:p>
        </w:tc>
      </w:tr>
      <w:tr w14:paraId="1386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B8C8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ip</w:t>
            </w:r>
          </w:p>
        </w:tc>
        <w:tc>
          <w:tcPr>
            <w:tcW w:w="2880" w:type="dxa"/>
          </w:tcPr>
          <w:p w14:paraId="08F3F9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295310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操作IP</w:t>
            </w:r>
          </w:p>
        </w:tc>
      </w:tr>
      <w:tr w14:paraId="69F4A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16C5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result</w:t>
            </w:r>
          </w:p>
        </w:tc>
        <w:tc>
          <w:tcPr>
            <w:tcW w:w="2880" w:type="dxa"/>
          </w:tcPr>
          <w:p w14:paraId="1FB30D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4DB641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结果：success/failure</w:t>
            </w:r>
          </w:p>
        </w:tc>
      </w:tr>
      <w:tr w14:paraId="2CEC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5BE1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fail_reason</w:t>
            </w:r>
          </w:p>
        </w:tc>
        <w:tc>
          <w:tcPr>
            <w:tcW w:w="2880" w:type="dxa"/>
          </w:tcPr>
          <w:p w14:paraId="5F5D3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w="2880" w:type="dxa"/>
          </w:tcPr>
          <w:p w14:paraId="0C30E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失败原因</w:t>
            </w:r>
          </w:p>
        </w:tc>
      </w:tr>
      <w:tr w14:paraId="4E5B3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237A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880" w:type="dxa"/>
          </w:tcPr>
          <w:p w14:paraId="26EFD7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880" w:type="dxa"/>
          </w:tcPr>
          <w:p w14:paraId="00B393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 w14:paraId="5F0FCD8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269</Words>
  <Characters>301</Characters>
  <Lines>0</Lines>
  <Paragraphs>0</Paragraphs>
  <TotalTime>0</TotalTime>
  <ScaleCrop>false</ScaleCrop>
  <LinksUpToDate>false</LinksUpToDate>
  <CharactersWithSpaces>309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➹ x :-D</cp:lastModifiedBy>
  <dcterms:modified xsi:type="dcterms:W3CDTF">2026-06-26T03:27:28Z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eyJoZGlkIjoiZjM2MDA5NGI1ZTFjMDI1Y2Y5ZWRhZmY3MTRkNTlmZjMiLCJ1c2VySWQiOiI0Njk3NTE4ODkifQ==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272E4517F4E5423DBBBBE09FA99897CA_12</vt:lpwstr>
  </property>
</Properties>
</file>